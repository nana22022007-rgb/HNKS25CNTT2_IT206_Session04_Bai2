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document.xml" ContentType="application/vnd.openxmlformats-officedocument.wordprocessingml.document.main+xml"/>
  <Override PartName="/word/endnotes.xml" ContentType="application/vnd.openxmlformats-officedocument.wordprocessingml.endnotes+xml"/>
  <Override PartName="/word/fontTable.xml" ContentType="application/vnd.openxmlformats-officedocument.wordprocessingml.fontTable+xml"/>
  <Override PartName="/word/fonts/font1.odttf" ContentType="application/vnd.openxmlformats-officedocument.obfuscatedFont"/>
  <Override PartName="/word/fonts/font2.odttf" ContentType="application/vnd.openxmlformats-officedocument.obfuscatedFont"/>
  <Override PartName="/word/fonts/font3.odttf" ContentType="application/vnd.openxmlformats-officedocument.obfuscatedFont"/>
  <Override PartName="/word/fonts/font4.odttf" ContentType="application/vnd.openxmlformats-officedocument.obfuscatedFont"/>
  <Override PartName="/word/footnotes.xml" ContentType="application/vnd.openxmlformats-officedocument.wordprocessingml.footnotes+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Types>
</file>

<file path=_rels/.rels><?xml version="1.0" encoding="UTF-8" standalone="yes"?>
<Relationships xmlns="http://schemas.openxmlformats.org/package/2006/relationships"><Relationship Id="rId4" Type="http://schemas.openxmlformats.org/officeDocument/2006/relationships/officeDocument" Target="word/document.xml"/><Relationship Id="rId2" Type="http://schemas.openxmlformats.org/package/2006/relationships/metadata/core-properties" Target="docProps/core.xml"/><Relationship Id="rId1" Type="http://schemas.openxmlformats.org/officeDocument/2006/relationships/extended-properties" Target="docProps/app.xml"/><Relationship Id="rId3"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http://schemas.openxmlformats.org/wordprocessingml/2006/main" xmlns:w14="http://schemas.microsoft.com/office/word/2010/wordml" xmlns:w10="urn:schemas-microsoft-com:office:word"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body>
    <w:p w14:paraId="00000001">
      <w:pPr>
        <w:rPr>
          <w:b w:val="0"/>
          <w:bCs w:val="0"/>
          <w:sz w:val="28"/>
          <w:szCs w:val="28"/>
        </w:rPr>
      </w:pPr>
      <w:r>
        <w:rPr>
          <w:b w:val="0"/>
          <w:bCs w:val="0"/>
          <w:sz w:val="28"/>
          <w:szCs w:val="28"/>
          <w:rtl w:val="0"/>
        </w:rPr>
        <w:t>Bước 1. Viết User Story cho R5</w:t>
      </w:r>
    </w:p>
    <w:p w14:paraId="00000002">
      <w:pPr>
        <w:numPr>
          <w:ilvl w:val="0"/>
          <w:numId w:val="1"/>
        </w:numPr>
        <w:ind w:left="720" w:hanging="360"/>
        <w:rPr>
          <w:b w:val="0"/>
          <w:bCs w:val="0"/>
          <w:sz w:val="24"/>
          <w:szCs w:val="24"/>
          <w:u w:val="none"/>
        </w:rPr>
      </w:pPr>
      <w:r>
        <w:rPr>
          <w:b w:val="0"/>
          <w:bCs w:val="0"/>
          <w:sz w:val="24"/>
          <w:szCs w:val="24"/>
          <w:rtl w:val="0"/>
        </w:rPr>
        <w:t>User Story:</w:t>
      </w:r>
      <w:r>
        <w:rPr>
          <w:b w:val="0"/>
          <w:bCs w:val="0"/>
          <w:sz w:val="24"/>
          <w:szCs w:val="24"/>
          <w:rtl w:val="0"/>
        </w:rPr>
        <w:t xml:space="preserve"> “Là một quản lý phòng khám, tôi muốn tự cập nhật giá các gói khám của cơ sở mình, để chủ động điều chỉnh biểu phí nhanh chóng mà không cần phải chờ đợi hoặc nhờ admin RikkeiCare hỗ trợ qua email.”</w:t>
      </w:r>
    </w:p>
    <w:p w14:paraId="00000003">
      <w:pPr>
        <w:numPr>
          <w:ilvl w:val="0"/>
          <w:numId w:val="1"/>
        </w:numPr>
        <w:ind w:left="720" w:hanging="360"/>
        <w:rPr>
          <w:b w:val="0"/>
          <w:bCs w:val="0"/>
          <w:sz w:val="24"/>
          <w:szCs w:val="24"/>
        </w:rPr>
      </w:pPr>
      <w:r>
        <w:rPr>
          <w:b w:val="0"/>
          <w:bCs w:val="0"/>
          <w:sz w:val="24"/>
          <w:szCs w:val="24"/>
          <w:rtl w:val="0"/>
        </w:rPr>
        <w:t>Lý do chọn “quản lý phòng khám” thay vì “admin RikkeiCare”:</w:t>
      </w:r>
    </w:p>
    <w:p w14:paraId="00000004">
      <w:pPr>
        <w:numPr>
          <w:ilvl w:val="1"/>
          <w:numId w:val="1"/>
        </w:numPr>
        <w:ind w:left="1440" w:hanging="360"/>
        <w:rPr>
          <w:b w:val="0"/>
          <w:bCs w:val="0"/>
          <w:sz w:val="24"/>
          <w:szCs w:val="24"/>
        </w:rPr>
      </w:pPr>
      <w:r>
        <w:rPr>
          <w:b w:val="0"/>
          <w:bCs w:val="0"/>
          <w:sz w:val="24"/>
          <w:szCs w:val="24"/>
          <w:rtl w:val="0"/>
        </w:rPr>
        <w:t>Đúng với bản chất nghiệp vụ:</w:t>
      </w:r>
      <w:r>
        <w:rPr>
          <w:b w:val="0"/>
          <w:bCs w:val="0"/>
          <w:sz w:val="24"/>
          <w:szCs w:val="24"/>
          <w:rtl w:val="0"/>
        </w:rPr>
        <w:t xml:space="preserve"> Người chịu trách nhiệm trực tiếp về chiến lược giá, dịch vụ và biểu phí thực tế chính là phía phòng khám đối tác.</w:t>
      </w:r>
    </w:p>
    <w:p w14:paraId="00000005">
      <w:pPr>
        <w:numPr>
          <w:ilvl w:val="1"/>
          <w:numId w:val="1"/>
        </w:numPr>
        <w:ind w:left="1440" w:hanging="360"/>
        <w:rPr>
          <w:b w:val="0"/>
          <w:bCs w:val="0"/>
          <w:sz w:val="24"/>
          <w:szCs w:val="24"/>
        </w:rPr>
      </w:pPr>
      <w:r>
        <w:rPr>
          <w:b w:val="0"/>
          <w:bCs w:val="0"/>
          <w:sz w:val="24"/>
          <w:szCs w:val="24"/>
          <w:rtl w:val="0"/>
        </w:rPr>
        <w:t>Giải quyết tận gốc vấn đề:</w:t>
      </w:r>
      <w:r>
        <w:rPr>
          <w:b w:val="0"/>
          <w:bCs w:val="0"/>
          <w:sz w:val="24"/>
          <w:szCs w:val="24"/>
          <w:rtl w:val="0"/>
        </w:rPr>
        <w:t xml:space="preserve"> Vấn đề hiện tại là admin RikkeiCare phải làm thủ công qua email rất mất thời gian. Trao quyền này trực tiếp cho quản lý phòng khám giúp họ tự phục vụ, giảm tải khối lượng công việc vận hành cho đội ngũ nội bộ RikkeiCare.</w:t>
      </w:r>
    </w:p>
    <w:p w14:paraId="00000006">
      <w:pPr>
        <w:rPr>
          <w:b w:val="0"/>
          <w:bCs w:val="0"/>
          <w:sz w:val="24"/>
          <w:szCs w:val="24"/>
        </w:rPr>
      </w:pPr>
    </w:p>
    <w:p w14:paraId="00000007">
      <w:pPr>
        <w:rPr>
          <w:b w:val="0"/>
          <w:bCs w:val="0"/>
          <w:sz w:val="28"/>
          <w:szCs w:val="28"/>
        </w:rPr>
      </w:pPr>
      <w:r>
        <w:rPr>
          <w:b w:val="0"/>
          <w:bCs w:val="0"/>
          <w:sz w:val="28"/>
          <w:szCs w:val="28"/>
          <w:rtl w:val="0"/>
        </w:rPr>
        <w:t>Bước 2. Viết phần Then cho 2 AC của R5</w:t>
      </w:r>
    </w:p>
    <w:p w14:paraId="00000008">
      <w:pPr>
        <w:numPr>
          <w:ilvl w:val="0"/>
          <w:numId w:val="2"/>
        </w:numPr>
        <w:ind w:left="720" w:hanging="360"/>
        <w:rPr>
          <w:b w:val="0"/>
          <w:bCs w:val="0"/>
          <w:sz w:val="24"/>
          <w:szCs w:val="24"/>
        </w:rPr>
      </w:pPr>
      <w:r>
        <w:rPr>
          <w:b w:val="0"/>
          <w:bCs w:val="0"/>
          <w:sz w:val="24"/>
          <w:szCs w:val="24"/>
          <w:rtl w:val="0"/>
        </w:rPr>
        <w:t>AC 1 (Thành công):</w:t>
      </w:r>
    </w:p>
    <w:p w14:paraId="00000009">
      <w:pPr>
        <w:numPr>
          <w:ilvl w:val="1"/>
          <w:numId w:val="2"/>
        </w:numPr>
        <w:ind w:left="1440" w:hanging="360"/>
        <w:rPr>
          <w:b w:val="0"/>
          <w:bCs w:val="0"/>
          <w:sz w:val="24"/>
          <w:szCs w:val="24"/>
        </w:rPr>
      </w:pPr>
      <w:r>
        <w:rPr>
          <w:b w:val="0"/>
          <w:bCs w:val="0"/>
          <w:sz w:val="24"/>
          <w:szCs w:val="24"/>
          <w:rtl w:val="0"/>
        </w:rPr>
        <w:t>Given</w:t>
      </w:r>
      <w:r>
        <w:rPr>
          <w:b w:val="0"/>
          <w:bCs w:val="0"/>
          <w:sz w:val="24"/>
          <w:szCs w:val="24"/>
          <w:rtl w:val="0"/>
        </w:rPr>
        <w:t xml:space="preserve"> quản lý phòng khám đã đăng nhập,</w:t>
      </w:r>
    </w:p>
    <w:p w14:paraId="0000000A">
      <w:pPr>
        <w:numPr>
          <w:ilvl w:val="1"/>
          <w:numId w:val="2"/>
        </w:numPr>
        <w:ind w:left="1440" w:hanging="360"/>
        <w:rPr>
          <w:b w:val="0"/>
          <w:bCs w:val="0"/>
          <w:sz w:val="24"/>
          <w:szCs w:val="24"/>
        </w:rPr>
      </w:pPr>
      <w:r>
        <w:rPr>
          <w:b w:val="0"/>
          <w:bCs w:val="0"/>
          <w:sz w:val="24"/>
          <w:szCs w:val="24"/>
          <w:rtl w:val="0"/>
        </w:rPr>
        <w:t>When</w:t>
      </w:r>
      <w:r>
        <w:rPr>
          <w:b w:val="0"/>
          <w:bCs w:val="0"/>
          <w:sz w:val="24"/>
          <w:szCs w:val="24"/>
          <w:rtl w:val="0"/>
        </w:rPr>
        <w:t xml:space="preserve"> nhập giá mới cho một gói khám rồi nhấn "Lưu",</w:t>
      </w:r>
    </w:p>
    <w:p w14:paraId="0000000B">
      <w:pPr>
        <w:numPr>
          <w:ilvl w:val="1"/>
          <w:numId w:val="2"/>
        </w:numPr>
        <w:ind w:left="1440" w:hanging="360"/>
        <w:rPr>
          <w:b w:val="0"/>
          <w:bCs w:val="0"/>
          <w:sz w:val="24"/>
          <w:szCs w:val="24"/>
        </w:rPr>
      </w:pPr>
      <w:r>
        <w:rPr>
          <w:b w:val="0"/>
          <w:bCs w:val="0"/>
          <w:sz w:val="24"/>
          <w:szCs w:val="24"/>
          <w:rtl w:val="0"/>
        </w:rPr>
        <w:t>Then</w:t>
      </w:r>
      <w:r>
        <w:rPr>
          <w:b w:val="0"/>
          <w:bCs w:val="0"/>
          <w:sz w:val="24"/>
          <w:szCs w:val="24"/>
          <w:rtl w:val="0"/>
        </w:rPr>
        <w:t xml:space="preserve"> hệ thống hiển thị thông báo "Cập nhật giá thành công", đồng thời mức giá mới được cập nhật ngay lập tức trên trang dịch vụ công khai của phòng khám và ghi nhận lịch sử thay đổi.</w:t>
      </w:r>
    </w:p>
    <w:p w14:paraId="0000000C">
      <w:pPr>
        <w:numPr>
          <w:ilvl w:val="0"/>
          <w:numId w:val="2"/>
        </w:numPr>
        <w:ind w:left="720" w:hanging="360"/>
        <w:rPr>
          <w:b w:val="0"/>
          <w:bCs w:val="0"/>
          <w:sz w:val="24"/>
          <w:szCs w:val="24"/>
        </w:rPr>
      </w:pPr>
      <w:r>
        <w:rPr>
          <w:b w:val="0"/>
          <w:bCs w:val="0"/>
          <w:sz w:val="24"/>
          <w:szCs w:val="24"/>
          <w:rtl w:val="0"/>
        </w:rPr>
        <w:t>AC 2 (Thất bại):</w:t>
      </w:r>
    </w:p>
    <w:p w14:paraId="0000000D">
      <w:pPr>
        <w:numPr>
          <w:ilvl w:val="1"/>
          <w:numId w:val="2"/>
        </w:numPr>
        <w:ind w:left="1440" w:hanging="360"/>
        <w:rPr>
          <w:b w:val="0"/>
          <w:bCs w:val="0"/>
          <w:sz w:val="24"/>
          <w:szCs w:val="24"/>
        </w:rPr>
      </w:pPr>
      <w:r>
        <w:rPr>
          <w:b w:val="0"/>
          <w:bCs w:val="0"/>
          <w:sz w:val="24"/>
          <w:szCs w:val="24"/>
          <w:rtl w:val="0"/>
        </w:rPr>
        <w:t>Given</w:t>
      </w:r>
      <w:r>
        <w:rPr>
          <w:b w:val="0"/>
          <w:bCs w:val="0"/>
          <w:sz w:val="24"/>
          <w:szCs w:val="24"/>
          <w:rtl w:val="0"/>
        </w:rPr>
        <w:t xml:space="preserve"> quản lý để trống ô giá (hoặc nhập giá trị không hợp lệ như chữ cái, số âm),</w:t>
      </w:r>
    </w:p>
    <w:p w14:paraId="0000000E">
      <w:pPr>
        <w:numPr>
          <w:ilvl w:val="1"/>
          <w:numId w:val="2"/>
        </w:numPr>
        <w:ind w:left="1440" w:hanging="360"/>
        <w:rPr>
          <w:b w:val="0"/>
          <w:bCs w:val="0"/>
          <w:sz w:val="24"/>
          <w:szCs w:val="24"/>
        </w:rPr>
      </w:pPr>
      <w:r>
        <w:rPr>
          <w:b w:val="0"/>
          <w:bCs w:val="0"/>
          <w:sz w:val="24"/>
          <w:szCs w:val="24"/>
          <w:rtl w:val="0"/>
        </w:rPr>
        <w:t>When</w:t>
      </w:r>
      <w:r>
        <w:rPr>
          <w:b w:val="0"/>
          <w:bCs w:val="0"/>
          <w:sz w:val="24"/>
          <w:szCs w:val="24"/>
          <w:rtl w:val="0"/>
        </w:rPr>
        <w:t xml:space="preserve"> nhấn "Lưu",</w:t>
      </w:r>
    </w:p>
    <w:p w14:paraId="0000000F">
      <w:pPr>
        <w:numPr>
          <w:ilvl w:val="1"/>
          <w:numId w:val="2"/>
        </w:numPr>
        <w:ind w:left="1440" w:hanging="360"/>
        <w:rPr>
          <w:b w:val="0"/>
          <w:bCs w:val="0"/>
          <w:sz w:val="24"/>
          <w:szCs w:val="24"/>
        </w:rPr>
      </w:pPr>
      <w:r>
        <w:rPr>
          <w:b w:val="0"/>
          <w:bCs w:val="0"/>
          <w:sz w:val="24"/>
          <w:szCs w:val="24"/>
          <w:rtl w:val="0"/>
        </w:rPr>
        <w:t>Then</w:t>
      </w:r>
      <w:r>
        <w:rPr>
          <w:b w:val="0"/>
          <w:bCs w:val="0"/>
          <w:sz w:val="24"/>
          <w:szCs w:val="24"/>
          <w:rtl w:val="0"/>
        </w:rPr>
        <w:t xml:space="preserve"> hệ thống hiển thị thông báo lỗi (ví dụ: "Vui lòng nhập số tiền hợp lệ") tại ô nhập liệu, không cho phép lưu thay đổi và giữ nguyên mức giá cũ của gói khám.</w:t>
      </w:r>
    </w:p>
    <w:p w14:paraId="00000010">
      <w:pPr>
        <w:rPr>
          <w:b w:val="0"/>
          <w:bCs w:val="0"/>
          <w:sz w:val="24"/>
          <w:szCs w:val="24"/>
        </w:rPr>
      </w:pPr>
    </w:p>
    <w:p w14:paraId="00000011">
      <w:pPr>
        <w:rPr>
          <w:b w:val="0"/>
          <w:bCs w:val="0"/>
          <w:sz w:val="28"/>
          <w:szCs w:val="28"/>
        </w:rPr>
      </w:pPr>
      <w:r>
        <w:rPr>
          <w:b w:val="0"/>
          <w:bCs w:val="0"/>
          <w:sz w:val="28"/>
          <w:szCs w:val="28"/>
          <w:rtl w:val="0"/>
        </w:rPr>
        <w:t>Bước 3. Thẻ R5 đã sẵn sàng chưa?</w:t>
      </w:r>
    </w:p>
    <w:p w14:paraId="00000012">
      <w:pPr>
        <w:rPr>
          <w:b w:val="0"/>
          <w:bCs w:val="0"/>
          <w:sz w:val="24"/>
          <w:szCs w:val="24"/>
        </w:rPr>
      </w:pPr>
      <w:r>
        <w:rPr>
          <w:b w:val="0"/>
          <w:bCs w:val="0"/>
          <w:sz w:val="24"/>
          <w:szCs w:val="24"/>
          <w:rtl w:val="0"/>
        </w:rPr>
        <w:t xml:space="preserve">Thẻ R5 </w:t>
      </w:r>
      <w:r>
        <w:rPr>
          <w:b w:val="0"/>
          <w:bCs w:val="0"/>
          <w:sz w:val="24"/>
          <w:szCs w:val="24"/>
          <w:rtl w:val="0"/>
        </w:rPr>
        <w:t>chưa đủ điều kiện</w:t>
      </w:r>
      <w:r>
        <w:rPr>
          <w:b w:val="0"/>
          <w:bCs w:val="0"/>
          <w:sz w:val="24"/>
          <w:szCs w:val="24"/>
          <w:rtl w:val="0"/>
        </w:rPr>
        <w:t xml:space="preserve"> để kéo sang cột "Ready for Sprint".</w:t>
      </w:r>
    </w:p>
    <w:p w14:paraId="00000013">
      <w:pPr>
        <w:numPr>
          <w:ilvl w:val="0"/>
          <w:numId w:val="3"/>
        </w:numPr>
        <w:ind w:left="720" w:hanging="360"/>
        <w:rPr>
          <w:b w:val="0"/>
          <w:bCs w:val="0"/>
          <w:sz w:val="24"/>
          <w:szCs w:val="24"/>
        </w:rPr>
      </w:pPr>
      <w:r>
        <w:rPr>
          <w:b w:val="0"/>
          <w:bCs w:val="0"/>
          <w:sz w:val="24"/>
          <w:szCs w:val="24"/>
          <w:rtl w:val="0"/>
        </w:rPr>
        <w:t>Giải thích chi tiết dựa trên Definition of Ready:</w:t>
      </w:r>
    </w:p>
    <w:p w14:paraId="00000014">
      <w:pPr>
        <w:numPr>
          <w:ilvl w:val="1"/>
          <w:numId w:val="3"/>
        </w:numPr>
        <w:ind w:left="1440" w:hanging="360"/>
        <w:rPr>
          <w:b w:val="0"/>
          <w:bCs w:val="0"/>
          <w:sz w:val="24"/>
          <w:szCs w:val="24"/>
        </w:rPr>
      </w:pPr>
      <w:r>
        <w:rPr>
          <w:b w:val="0"/>
          <w:bCs w:val="0"/>
          <w:sz w:val="24"/>
          <w:szCs w:val="24"/>
          <w:rtl w:val="0"/>
        </w:rPr>
        <w:t xml:space="preserve">Có User Story đủ 3 vế: </w:t>
      </w:r>
      <w:r>
        <w:rPr>
          <w:b w:val="0"/>
          <w:bCs w:val="0"/>
          <w:sz w:val="24"/>
          <w:szCs w:val="24"/>
          <w:rtl w:val="0"/>
        </w:rPr>
        <w:t>Đã đạt</w:t>
      </w:r>
      <w:r>
        <w:rPr>
          <w:b w:val="0"/>
          <w:bCs w:val="0"/>
          <w:sz w:val="24"/>
          <w:szCs w:val="24"/>
          <w:rtl w:val="0"/>
        </w:rPr>
        <w:t xml:space="preserve"> (Đã hoàn thành ở Bước 1).</w:t>
      </w:r>
    </w:p>
    <w:p w14:paraId="00000015">
      <w:pPr>
        <w:numPr>
          <w:ilvl w:val="1"/>
          <w:numId w:val="3"/>
        </w:numPr>
        <w:ind w:left="1440" w:hanging="360"/>
        <w:rPr>
          <w:b w:val="0"/>
          <w:bCs w:val="0"/>
          <w:sz w:val="24"/>
          <w:szCs w:val="24"/>
        </w:rPr>
      </w:pPr>
      <w:r>
        <w:rPr>
          <w:b w:val="0"/>
          <w:bCs w:val="0"/>
          <w:sz w:val="24"/>
          <w:szCs w:val="24"/>
          <w:rtl w:val="0"/>
        </w:rPr>
        <w:t xml:space="preserve">Có tiêu chí nghiệm thu: </w:t>
      </w:r>
      <w:r>
        <w:rPr>
          <w:b w:val="0"/>
          <w:bCs w:val="0"/>
          <w:sz w:val="24"/>
          <w:szCs w:val="24"/>
          <w:rtl w:val="0"/>
        </w:rPr>
        <w:t>Đã đạt</w:t>
      </w:r>
      <w:r>
        <w:rPr>
          <w:b w:val="0"/>
          <w:bCs w:val="0"/>
          <w:sz w:val="24"/>
          <w:szCs w:val="24"/>
          <w:rtl w:val="0"/>
        </w:rPr>
        <w:t xml:space="preserve"> (Đã hoàn thành ở Bước 2).</w:t>
      </w:r>
    </w:p>
    <w:p w14:paraId="00000016">
      <w:pPr>
        <w:numPr>
          <w:ilvl w:val="1"/>
          <w:numId w:val="3"/>
        </w:numPr>
        <w:ind w:left="1440" w:hanging="360"/>
        <w:rPr>
          <w:b w:val="0"/>
          <w:bCs w:val="0"/>
          <w:sz w:val="24"/>
          <w:szCs w:val="24"/>
        </w:rPr>
      </w:pPr>
      <w:r>
        <w:rPr>
          <w:b w:val="0"/>
          <w:bCs w:val="0"/>
          <w:sz w:val="24"/>
          <w:szCs w:val="24"/>
          <w:rtl w:val="0"/>
        </w:rPr>
        <w:t xml:space="preserve">Đã được ước lượng: </w:t>
      </w:r>
      <w:r>
        <w:rPr>
          <w:b w:val="0"/>
          <w:bCs w:val="0"/>
          <w:sz w:val="24"/>
          <w:szCs w:val="24"/>
          <w:rtl w:val="0"/>
        </w:rPr>
        <w:t>Chưa đạt</w:t>
      </w:r>
      <w:r>
        <w:rPr>
          <w:b w:val="0"/>
          <w:bCs w:val="0"/>
          <w:sz w:val="24"/>
          <w:szCs w:val="24"/>
          <w:rtl w:val="0"/>
        </w:rPr>
        <w:t xml:space="preserve"> (Chưa có thông tin về Story Points hoặc giờ làm việc cho thẻ này).</w:t>
      </w:r>
    </w:p>
    <w:p w14:paraId="00000017">
      <w:pPr>
        <w:numPr>
          <w:ilvl w:val="1"/>
          <w:numId w:val="3"/>
        </w:numPr>
        <w:ind w:left="1440" w:hanging="360"/>
        <w:rPr>
          <w:b w:val="0"/>
          <w:bCs w:val="0"/>
          <w:sz w:val="24"/>
          <w:szCs w:val="24"/>
        </w:rPr>
      </w:pPr>
      <w:r>
        <w:rPr>
          <w:b w:val="0"/>
          <w:bCs w:val="0"/>
          <w:sz w:val="24"/>
          <w:szCs w:val="24"/>
          <w:rtl w:val="0"/>
        </w:rPr>
        <w:t xml:space="preserve">Đủ nhỏ để làm xong trong 1 Sprint: </w:t>
      </w:r>
      <w:r>
        <w:rPr>
          <w:b w:val="0"/>
          <w:bCs w:val="0"/>
          <w:sz w:val="24"/>
          <w:szCs w:val="24"/>
          <w:rtl w:val="0"/>
        </w:rPr>
        <w:t>Chưa đủ thông tin khẳng định</w:t>
      </w:r>
      <w:r>
        <w:rPr>
          <w:b w:val="0"/>
          <w:bCs w:val="0"/>
          <w:sz w:val="24"/>
          <w:szCs w:val="24"/>
          <w:rtl w:val="0"/>
        </w:rPr>
        <w:t xml:space="preserve"> (Cần team thảo luận xem việc cập nhật giá có dính đến phê duyệt phức tạp hay lịch sử giá không để đảm bảo nó đủ nhỏ).</w:t>
      </w:r>
    </w:p>
    <w:p w14:paraId="00000018">
      <w:pPr>
        <w:numPr>
          <w:ilvl w:val="0"/>
          <w:numId w:val="3"/>
        </w:numPr>
        <w:ind w:left="720" w:hanging="360"/>
        <w:rPr>
          <w:b w:val="0"/>
          <w:bCs w:val="0"/>
          <w:sz w:val="24"/>
          <w:szCs w:val="24"/>
          <w:u w:val="none"/>
        </w:rPr>
      </w:pPr>
      <w:r>
        <w:rPr>
          <w:b w:val="0"/>
          <w:bCs w:val="0"/>
          <w:sz w:val="24"/>
          <w:szCs w:val="24"/>
          <w:rtl w:val="0"/>
        </w:rPr>
        <w:t>Kết luận:</w:t>
      </w:r>
      <w:r>
        <w:rPr>
          <w:b w:val="0"/>
          <w:bCs w:val="0"/>
          <w:sz w:val="24"/>
          <w:szCs w:val="24"/>
          <w:rtl w:val="0"/>
        </w:rPr>
        <w:t xml:space="preserve"> Product Owner không được kéo thẻ này sang "Ready for Sprint" cho đến khi bổ sung đầy đủ AC và thực hiện ước lượng cùng toàn đội ngũ.</w:t>
      </w:r>
    </w:p>
    <w:p w14:paraId="00000019">
      <w:pPr>
        <w:rPr>
          <w:b w:val="0"/>
          <w:bCs w:val="0"/>
          <w:sz w:val="24"/>
          <w:szCs w:val="24"/>
        </w:rPr>
      </w:pPr>
    </w:p>
    <w:p w14:paraId="0000001A">
      <w:pPr>
        <w:rPr>
          <w:b w:val="0"/>
          <w:bCs w:val="0"/>
          <w:sz w:val="28"/>
          <w:szCs w:val="28"/>
        </w:rPr>
      </w:pPr>
      <w:r>
        <w:rPr>
          <w:b w:val="0"/>
          <w:bCs w:val="0"/>
          <w:sz w:val="28"/>
          <w:szCs w:val="28"/>
          <w:rtl w:val="0"/>
        </w:rPr>
        <w:t>Bước 4. Hoàn thiện thẻ R5 trên Trello</w:t>
      </w:r>
    </w:p>
    <w:p w14:paraId="0000001B">
      <w:pPr>
        <w:numPr>
          <w:ilvl w:val="0"/>
          <w:numId w:val="4"/>
        </w:numPr>
        <w:ind w:left="720" w:hanging="360"/>
        <w:rPr>
          <w:b w:val="0"/>
          <w:bCs w:val="0"/>
          <w:sz w:val="24"/>
          <w:szCs w:val="24"/>
          <w:u w:val="none"/>
        </w:rPr>
      </w:pPr>
      <w:r>
        <w:rPr>
          <w:b w:val="0"/>
          <w:bCs w:val="0"/>
          <w:sz w:val="24"/>
          <w:szCs w:val="24"/>
          <w:rtl w:val="0"/>
        </w:rPr>
        <w:t>Nhãn:</w:t>
      </w:r>
      <w:r>
        <w:rPr>
          <w:b w:val="0"/>
          <w:bCs w:val="0"/>
          <w:sz w:val="24"/>
          <w:szCs w:val="24"/>
          <w:rtl w:val="0"/>
        </w:rPr>
        <w:t xml:space="preserve"> Xanh dương (Feature), vì đây là tính năng mới giúp người dùng (quản lý phòng khám) tự thao tác trên hệ thống.</w:t>
      </w:r>
    </w:p>
    <w:p w14:paraId="0000001C">
      <w:pPr>
        <w:numPr>
          <w:ilvl w:val="0"/>
          <w:numId w:val="4"/>
        </w:numPr>
        <w:ind w:left="720" w:hanging="360"/>
        <w:rPr>
          <w:b w:val="0"/>
          <w:bCs w:val="0"/>
          <w:sz w:val="24"/>
          <w:szCs w:val="24"/>
        </w:rPr>
      </w:pPr>
      <w:r>
        <w:rPr>
          <w:b w:val="0"/>
          <w:bCs w:val="0"/>
          <w:sz w:val="24"/>
          <w:szCs w:val="24"/>
          <w:rtl w:val="0"/>
        </w:rPr>
        <w:t xml:space="preserve">Người phụ trách: </w:t>
      </w:r>
      <w:r>
        <w:rPr>
          <w:b w:val="0"/>
          <w:bCs w:val="0"/>
          <w:sz w:val="24"/>
          <w:szCs w:val="24"/>
          <w:rtl w:val="0"/>
        </w:rPr>
        <w:t>Gán cho một Backend Developer hoặc Fullstack Developer phụ trách phần quản lý dịch vụ phòng khám.</w:t>
      </w:r>
    </w:p>
    <w:p w14:paraId="50DC641C">
      <w:pPr>
        <w:numPr>
          <w:ilvl w:val="0"/>
          <w:numId w:val="4"/>
        </w:numPr>
        <w:ind w:left="720" w:hanging="360"/>
        <w:rPr>
          <w:b w:val="0"/>
          <w:bCs w:val="0"/>
          <w:sz w:val="24"/>
          <w:szCs w:val="24"/>
          <w:u w:val="none"/>
        </w:rPr>
      </w:pPr>
      <w:r>
        <w:rPr>
          <w:b w:val="0"/>
          <w:bCs w:val="0"/>
          <w:sz w:val="24"/>
          <w:szCs w:val="24"/>
          <w:rtl w:val="0"/>
        </w:rPr>
        <w:t xml:space="preserve">Hạn hoàn thành: </w:t>
      </w:r>
      <w:r>
        <w:rPr>
          <w:b w:val="0"/>
          <w:bCs w:val="0"/>
          <w:sz w:val="24"/>
          <w:szCs w:val="24"/>
          <w:rtl w:val="0"/>
        </w:rPr>
        <w:t xml:space="preserve">Đặt vào ngày cuối cùng của Sprint hiện tại </w:t>
      </w:r>
    </w:p>
    <w:p w14:paraId="0000001F">
      <w:pPr>
        <w:numPr>
          <w:ilvl w:val="0"/>
          <w:numId w:val="4"/>
        </w:numPr>
        <w:ind w:left="720" w:hanging="360"/>
        <w:rPr>
          <w:b w:val="0"/>
          <w:bCs w:val="0"/>
          <w:sz w:val="24"/>
          <w:szCs w:val="24"/>
        </w:rPr>
      </w:pPr>
      <w:r>
        <w:rPr>
          <w:b w:val="0"/>
          <w:bCs w:val="0"/>
          <w:sz w:val="24"/>
          <w:szCs w:val="24"/>
          <w:rtl w:val="0"/>
        </w:rPr>
        <w:t>2–3 mục checklist:</w:t>
      </w:r>
    </w:p>
    <w:p w14:paraId="00000020">
      <w:pPr>
        <w:numPr>
          <w:ilvl w:val="1"/>
          <w:numId w:val="4"/>
        </w:numPr>
        <w:ind w:left="1440" w:hanging="360"/>
        <w:rPr>
          <w:b w:val="0"/>
          <w:bCs w:val="0"/>
          <w:sz w:val="24"/>
          <w:szCs w:val="24"/>
        </w:rPr>
      </w:pPr>
      <w:r>
        <w:rPr>
          <w:b w:val="0"/>
          <w:bCs w:val="0"/>
          <w:sz w:val="24"/>
          <w:szCs w:val="24"/>
          <w:rtl w:val="0"/>
        </w:rPr>
        <w:t>Thiết kế giao diện (UI) trang chỉnh sửa giá gói khám cho tài khoản quản lý phòng khám.</w:t>
      </w:r>
    </w:p>
    <w:p w14:paraId="00000021">
      <w:pPr>
        <w:numPr>
          <w:ilvl w:val="1"/>
          <w:numId w:val="4"/>
        </w:numPr>
        <w:ind w:left="1440" w:hanging="360"/>
        <w:rPr>
          <w:b w:val="0"/>
          <w:bCs w:val="0"/>
          <w:sz w:val="24"/>
          <w:szCs w:val="24"/>
        </w:rPr>
      </w:pPr>
      <w:r>
        <w:rPr>
          <w:b w:val="0"/>
          <w:bCs w:val="0"/>
          <w:sz w:val="24"/>
          <w:szCs w:val="24"/>
          <w:rtl w:val="0"/>
        </w:rPr>
        <w:t>Xây dựng API cập nhật giá và kiểm tra quyền sở hữu phòng khám.</w:t>
      </w:r>
    </w:p>
    <w:p w14:paraId="00000022">
      <w:pPr>
        <w:numPr>
          <w:ilvl w:val="1"/>
          <w:numId w:val="4"/>
        </w:numPr>
        <w:ind w:left="1440" w:hanging="360"/>
        <w:rPr>
          <w:b w:val="0"/>
          <w:bCs w:val="0"/>
          <w:sz w:val="24"/>
          <w:szCs w:val="24"/>
        </w:rPr>
      </w:pPr>
      <w:r>
        <w:rPr>
          <w:b w:val="0"/>
          <w:bCs w:val="0"/>
          <w:sz w:val="24"/>
          <w:szCs w:val="24"/>
          <w:rtl w:val="0"/>
        </w:rPr>
        <w:t>Viết Unit Test cho chức năng cập nhật giá và nghiệm thu với Tester.</w:t>
      </w:r>
    </w:p>
    <w:p w14:paraId="78C950AC">
      <w:pPr>
        <w:numPr>
          <w:numId w:val="0"/>
        </w:numPr>
        <w:spacing w:line="276" w:lineRule="auto"/>
        <w:rPr>
          <w:b w:val="0"/>
          <w:bCs w:val="0"/>
          <w:sz w:val="24"/>
          <w:szCs w:val="24"/>
          <w:rtl w:val="0"/>
        </w:rPr>
      </w:pPr>
    </w:p>
    <w:p w14:paraId="4499131C">
      <w:pPr>
        <w:numPr>
          <w:numId w:val="0"/>
        </w:numPr>
        <w:spacing w:line="276" w:lineRule="auto"/>
        <w:rPr>
          <w:b w:val="0"/>
          <w:bCs w:val="0"/>
          <w:sz w:val="24"/>
          <w:szCs w:val="24"/>
          <w:rtl w:val="0"/>
        </w:rPr>
      </w:pPr>
    </w:p>
    <w:p w14:paraId="5B435D65">
      <w:pPr>
        <w:numPr>
          <w:numId w:val="0"/>
        </w:numPr>
        <w:spacing w:line="276" w:lineRule="auto"/>
      </w:pPr>
      <w:r>
        <w:drawing>
          <wp:inline distT="0" distB="0" distL="114300" distR="114300">
            <wp:extent cx="5721985" cy="3776345"/>
            <wp:effectExtent l="0" t="0" r="8255" b="3175"/>
            <wp:docPr id="1"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Picture 1"/>
                    <pic:cNvPicPr>
                      <a:picLocks noChangeAspect="1"/>
                    </pic:cNvPicPr>
                  </pic:nvPicPr>
                  <pic:blipFill>
                    <a:blip r:embed="rId6"/>
                    <a:stretch>
                      <a:fillRect/>
                    </a:stretch>
                  </pic:blipFill>
                  <pic:spPr>
                    <a:xfrm>
                      <a:off x="0" y="0"/>
                      <a:ext cx="5721985" cy="3776345"/>
                    </a:xfrm>
                    <a:prstGeom prst="rect">
                      <a:avLst/>
                    </a:prstGeom>
                    <a:noFill/>
                    <a:ln>
                      <a:noFill/>
                    </a:ln>
                  </pic:spPr>
                </pic:pic>
              </a:graphicData>
            </a:graphic>
          </wp:inline>
        </w:drawing>
      </w:r>
    </w:p>
    <w:p w14:paraId="405CD3C8">
      <w:pPr>
        <w:numPr>
          <w:numId w:val="0"/>
        </w:numPr>
        <w:spacing w:line="276" w:lineRule="auto"/>
        <w:rPr>
          <w:rtl w:val="0"/>
        </w:rPr>
      </w:pPr>
      <w:r>
        <w:drawing>
          <wp:inline distT="0" distB="0" distL="114300" distR="114300">
            <wp:extent cx="5726430" cy="3595370"/>
            <wp:effectExtent l="0" t="0" r="3810" b="1270"/>
            <wp:docPr id="3" name="Picture 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 name="Picture 3"/>
                    <pic:cNvPicPr>
                      <a:picLocks noChangeAspect="1"/>
                    </pic:cNvPicPr>
                  </pic:nvPicPr>
                  <pic:blipFill>
                    <a:blip r:embed="rId7"/>
                    <a:stretch>
                      <a:fillRect/>
                    </a:stretch>
                  </pic:blipFill>
                  <pic:spPr>
                    <a:xfrm>
                      <a:off x="0" y="0"/>
                      <a:ext cx="5726430" cy="3595370"/>
                    </a:xfrm>
                    <a:prstGeom prst="rect">
                      <a:avLst/>
                    </a:prstGeom>
                    <a:noFill/>
                    <a:ln>
                      <a:noFill/>
                    </a:ln>
                  </pic:spPr>
                </pic:pic>
              </a:graphicData>
            </a:graphic>
          </wp:inline>
        </w:drawing>
      </w:r>
      <w:bookmarkStart w:id="0" w:name="_GoBack"/>
      <w:bookmarkEnd w:id="0"/>
    </w:p>
    <w:sectPr>
      <w:pgSz w:w="11909" w:h="16834"/>
      <w:pgMar w:top="1440" w:right="1440" w:bottom="1440" w:left="1440" w:header="720" w:footer="720" w:gutter="0"/>
      <w:pgNumType w:start="1"/>
      <w:cols w:space="720" w:num="1"/>
    </w:sectPr>
  </w:body>
</w:document>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http://schemas.openxmlformats.org/wordprocessingml/2006/main" xmlns:w14="http://schemas.microsoft.com/office/word/2010/wordml" xmlns:w15="http://schemas.microsoft.com/office/word/2012/wordml" xmlns:w10="urn:schemas-microsoft-com:office:word"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endnote w:type="separator" w:id="0">
    <w:p>
      <w:pPr>
        <w:spacing w:line="240" w:lineRule="auto"/>
      </w:pPr>
      <w:r>
        <w:separator/>
      </w:r>
    </w:p>
  </w:endnote>
  <w:endnote w:type="continuationSeparator" w:id="1">
    <w:p>
      <w:pPr>
        <w:spacing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Times New Roman">
    <w:panose1 w:val="02020603050405020304"/>
    <w:charset w:val="00"/>
    <w:family w:val="roman"/>
    <w:pitch w:val="variable"/>
    <w:sig w:usb0="20007A87" w:usb1="80000000" w:usb2="00000008" w:usb3="00000000" w:csb0="000001FF" w:csb1="00000000"/>
  </w:font>
  <w:font w:name="宋体">
    <w:altName w:val="SimSun"/>
    <w:panose1 w:val="02010600030101010101"/>
    <w:charset w:val="86"/>
    <w:family w:val="auto"/>
    <w:pitch w:val="variable"/>
    <w:sig w:usb0="00000003" w:usb1="080E0000" w:usb2="00000010" w:usb3="00000000" w:csb0="00040001" w:csb1="00000000"/>
  </w:font>
  <w:font w:name="SimSun">
    <w:panose1 w:val="02010600030101010101"/>
    <w:charset w:val="86"/>
    <w:family w:val="auto"/>
    <w:pitch w:val="default"/>
    <w:sig w:usb0="00000203" w:usb1="288F0000" w:usb2="00000006" w:usb3="00000000" w:csb0="00040001" w:csb1="00000000"/>
  </w:font>
  <w:font w:name="Arial">
    <w:panose1 w:val="020B0604020202020204"/>
    <w:charset w:val="86"/>
    <w:family w:val="swiss"/>
    <w:pitch w:val="default"/>
    <w:sig w:usb0="E0002EFF" w:usb1="C000785B" w:usb2="00000009" w:usb3="00000000" w:csb0="400001FF" w:csb1="FFFF0000"/>
    <w:embedRegular r:id="rId1" w:fontKey="{75A3BB61-CE15-4BA4-9D66-DEBEA65B9C18}"/>
  </w:font>
  <w:font w:name="黑体">
    <w:altName w:val="SimSun"/>
    <w:panose1 w:val="02010600030101010101"/>
    <w:charset w:val="86"/>
    <w:family w:val="auto"/>
    <w:pitch w:val="default"/>
    <w:sig w:usb0="00000001" w:usb1="080E0000" w:usb2="00000010" w:usb3="00000000" w:csb0="00040000" w:csb1="00000000"/>
  </w:font>
  <w:font w:name="Courier New">
    <w:panose1 w:val="02070309020205020404"/>
    <w:charset w:val="00"/>
    <w:family w:val="modern"/>
    <w:pitch w:val="default"/>
    <w:sig w:usb0="E0002EFF" w:usb1="C0007843" w:usb2="00000009" w:usb3="00000000" w:csb0="400001FF" w:csb1="FFFF0000"/>
    <w:embedRegular r:id="rId2" w:fontKey="{6B0DB65D-14C4-476F-BCCD-4C97E661771D}"/>
  </w:font>
  <w:font w:name="Wingdings">
    <w:panose1 w:val="05000000000000000000"/>
    <w:charset w:val="02"/>
    <w:family w:val="auto"/>
    <w:pitch w:val="default"/>
    <w:sig w:usb0="00000000" w:usb1="00000000" w:usb2="00000000" w:usb3="00000000" w:csb0="80000000" w:csb1="00000000"/>
    <w:embedRegular r:id="rId3" w:fontKey="{5E5D70CD-C3C0-44F0-BDDC-9A5C96DD3C87}"/>
  </w:font>
  <w:font w:name="Calibri">
    <w:panose1 w:val="020F0502020204030204"/>
    <w:charset w:val="00"/>
    <w:family w:val="swiss"/>
    <w:pitch w:val="default"/>
    <w:sig w:usb0="E4002EFF" w:usb1="C200247B" w:usb2="00000009" w:usb3="00000000" w:csb0="200001FF" w:csb1="00000000"/>
    <w:embedRegular r:id="rId4" w:fontKey="{3AA8362D-6297-47E6-8046-5BB87E153302}"/>
  </w:font>
  <w:font w:name="等线">
    <w:altName w:val="Microsoft YaHei"/>
    <w:panose1 w:val="00000000000000000000"/>
    <w:charset w:val="86"/>
    <w:family w:val="auto"/>
    <w:pitch w:val="default"/>
    <w:sig w:usb0="00000000" w:usb1="00000000" w:usb2="00000000" w:usb3="00000000" w:csb0="00000000" w:csb1="00000000"/>
  </w:font>
  <w:font w:name="Microsoft YaHei">
    <w:panose1 w:val="020B0503020204020204"/>
    <w:charset w:val="86"/>
    <w:family w:val="auto"/>
    <w:pitch w:val="default"/>
    <w:sig w:usb0="80000287" w:usb1="2ACF3C50" w:usb2="00000016" w:usb3="00000000" w:csb0="0004001F" w:csb1="00000000"/>
  </w:font>
</w:fonts>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http://schemas.openxmlformats.org/wordprocessingml/2006/main" xmlns:w14="http://schemas.microsoft.com/office/word/2010/wordml" xmlns:w15="http://schemas.microsoft.com/office/word/2012/wordml" xmlns:w10="urn:schemas-microsoft-com:office:word"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footnote w:type="separator" w:id="0">
    <w:p>
      <w:pPr>
        <w:spacing w:line="276" w:lineRule="auto"/>
      </w:pPr>
      <w:r>
        <w:separator/>
      </w:r>
    </w:p>
  </w:footnote>
  <w:footnote w:type="continuationSeparator" w:id="1">
    <w:p>
      <w:pPr>
        <w:spacing w:line="276" w:lineRule="auto"/>
      </w:pPr>
      <w:r>
        <w:continuationSeparator/>
      </w:r>
    </w:p>
  </w:footnote>
</w:footnote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p14">
  <w:abstractNum w:abstractNumId="0">
    <w:nsid w:val="BF205925"/>
    <w:multiLevelType w:val="multilevel"/>
    <w:tmpl w:val="BF205925"/>
    <w:lvl w:ilvl="0" w:tentative="0">
      <w:start w:val="1"/>
      <w:numFmt w:val="bullet"/>
      <w:lvlText w:val="●"/>
      <w:lvlJc w:val="left"/>
      <w:pPr>
        <w:ind w:left="720" w:hanging="360"/>
      </w:pPr>
      <w:rPr>
        <w:u w:val="none"/>
      </w:rPr>
    </w:lvl>
    <w:lvl w:ilvl="1" w:tentative="0">
      <w:start w:val="1"/>
      <w:numFmt w:val="bullet"/>
      <w:lvlText w:val="○"/>
      <w:lvlJc w:val="left"/>
      <w:pPr>
        <w:ind w:left="1440" w:hanging="360"/>
      </w:pPr>
      <w:rPr>
        <w:u w:val="none"/>
      </w:rPr>
    </w:lvl>
    <w:lvl w:ilvl="2" w:tentative="0">
      <w:start w:val="1"/>
      <w:numFmt w:val="bullet"/>
      <w:lvlText w:val="■"/>
      <w:lvlJc w:val="left"/>
      <w:pPr>
        <w:ind w:left="2160" w:hanging="360"/>
      </w:pPr>
      <w:rPr>
        <w:u w:val="none"/>
      </w:rPr>
    </w:lvl>
    <w:lvl w:ilvl="3" w:tentative="0">
      <w:start w:val="1"/>
      <w:numFmt w:val="bullet"/>
      <w:lvlText w:val="●"/>
      <w:lvlJc w:val="left"/>
      <w:pPr>
        <w:ind w:left="2880" w:hanging="360"/>
      </w:pPr>
      <w:rPr>
        <w:u w:val="none"/>
      </w:rPr>
    </w:lvl>
    <w:lvl w:ilvl="4" w:tentative="0">
      <w:start w:val="1"/>
      <w:numFmt w:val="bullet"/>
      <w:lvlText w:val="○"/>
      <w:lvlJc w:val="left"/>
      <w:pPr>
        <w:ind w:left="3600" w:hanging="360"/>
      </w:pPr>
      <w:rPr>
        <w:u w:val="none"/>
      </w:rPr>
    </w:lvl>
    <w:lvl w:ilvl="5" w:tentative="0">
      <w:start w:val="1"/>
      <w:numFmt w:val="bullet"/>
      <w:lvlText w:val="■"/>
      <w:lvlJc w:val="left"/>
      <w:pPr>
        <w:ind w:left="4320" w:hanging="360"/>
      </w:pPr>
      <w:rPr>
        <w:u w:val="none"/>
      </w:rPr>
    </w:lvl>
    <w:lvl w:ilvl="6" w:tentative="0">
      <w:start w:val="1"/>
      <w:numFmt w:val="bullet"/>
      <w:lvlText w:val="●"/>
      <w:lvlJc w:val="left"/>
      <w:pPr>
        <w:ind w:left="5040" w:hanging="360"/>
      </w:pPr>
      <w:rPr>
        <w:u w:val="none"/>
      </w:rPr>
    </w:lvl>
    <w:lvl w:ilvl="7" w:tentative="0">
      <w:start w:val="1"/>
      <w:numFmt w:val="bullet"/>
      <w:lvlText w:val="○"/>
      <w:lvlJc w:val="left"/>
      <w:pPr>
        <w:ind w:left="5760" w:hanging="360"/>
      </w:pPr>
      <w:rPr>
        <w:u w:val="none"/>
      </w:rPr>
    </w:lvl>
    <w:lvl w:ilvl="8" w:tentative="0">
      <w:start w:val="1"/>
      <w:numFmt w:val="bullet"/>
      <w:lvlText w:val="■"/>
      <w:lvlJc w:val="left"/>
      <w:pPr>
        <w:ind w:left="6480" w:hanging="360"/>
      </w:pPr>
      <w:rPr>
        <w:u w:val="none"/>
      </w:rPr>
    </w:lvl>
  </w:abstractNum>
  <w:abstractNum w:abstractNumId="1">
    <w:nsid w:val="CF092B84"/>
    <w:multiLevelType w:val="multilevel"/>
    <w:tmpl w:val="CF092B84"/>
    <w:lvl w:ilvl="0" w:tentative="0">
      <w:start w:val="1"/>
      <w:numFmt w:val="bullet"/>
      <w:lvlText w:val="●"/>
      <w:lvlJc w:val="left"/>
      <w:pPr>
        <w:ind w:left="720" w:hanging="360"/>
      </w:pPr>
      <w:rPr>
        <w:u w:val="none"/>
      </w:rPr>
    </w:lvl>
    <w:lvl w:ilvl="1" w:tentative="0">
      <w:start w:val="1"/>
      <w:numFmt w:val="bullet"/>
      <w:lvlText w:val="○"/>
      <w:lvlJc w:val="left"/>
      <w:pPr>
        <w:ind w:left="1440" w:hanging="360"/>
      </w:pPr>
      <w:rPr>
        <w:u w:val="none"/>
      </w:rPr>
    </w:lvl>
    <w:lvl w:ilvl="2" w:tentative="0">
      <w:start w:val="1"/>
      <w:numFmt w:val="bullet"/>
      <w:lvlText w:val="■"/>
      <w:lvlJc w:val="left"/>
      <w:pPr>
        <w:ind w:left="2160" w:hanging="360"/>
      </w:pPr>
      <w:rPr>
        <w:u w:val="none"/>
      </w:rPr>
    </w:lvl>
    <w:lvl w:ilvl="3" w:tentative="0">
      <w:start w:val="1"/>
      <w:numFmt w:val="bullet"/>
      <w:lvlText w:val="●"/>
      <w:lvlJc w:val="left"/>
      <w:pPr>
        <w:ind w:left="2880" w:hanging="360"/>
      </w:pPr>
      <w:rPr>
        <w:u w:val="none"/>
      </w:rPr>
    </w:lvl>
    <w:lvl w:ilvl="4" w:tentative="0">
      <w:start w:val="1"/>
      <w:numFmt w:val="bullet"/>
      <w:lvlText w:val="○"/>
      <w:lvlJc w:val="left"/>
      <w:pPr>
        <w:ind w:left="3600" w:hanging="360"/>
      </w:pPr>
      <w:rPr>
        <w:u w:val="none"/>
      </w:rPr>
    </w:lvl>
    <w:lvl w:ilvl="5" w:tentative="0">
      <w:start w:val="1"/>
      <w:numFmt w:val="bullet"/>
      <w:lvlText w:val="■"/>
      <w:lvlJc w:val="left"/>
      <w:pPr>
        <w:ind w:left="4320" w:hanging="360"/>
      </w:pPr>
      <w:rPr>
        <w:u w:val="none"/>
      </w:rPr>
    </w:lvl>
    <w:lvl w:ilvl="6" w:tentative="0">
      <w:start w:val="1"/>
      <w:numFmt w:val="bullet"/>
      <w:lvlText w:val="●"/>
      <w:lvlJc w:val="left"/>
      <w:pPr>
        <w:ind w:left="5040" w:hanging="360"/>
      </w:pPr>
      <w:rPr>
        <w:u w:val="none"/>
      </w:rPr>
    </w:lvl>
    <w:lvl w:ilvl="7" w:tentative="0">
      <w:start w:val="1"/>
      <w:numFmt w:val="bullet"/>
      <w:lvlText w:val="○"/>
      <w:lvlJc w:val="left"/>
      <w:pPr>
        <w:ind w:left="5760" w:hanging="360"/>
      </w:pPr>
      <w:rPr>
        <w:u w:val="none"/>
      </w:rPr>
    </w:lvl>
    <w:lvl w:ilvl="8" w:tentative="0">
      <w:start w:val="1"/>
      <w:numFmt w:val="bullet"/>
      <w:lvlText w:val="■"/>
      <w:lvlJc w:val="left"/>
      <w:pPr>
        <w:ind w:left="6480" w:hanging="360"/>
      </w:pPr>
      <w:rPr>
        <w:u w:val="none"/>
      </w:rPr>
    </w:lvl>
  </w:abstractNum>
  <w:abstractNum w:abstractNumId="2">
    <w:nsid w:val="0053208E"/>
    <w:multiLevelType w:val="multilevel"/>
    <w:tmpl w:val="0053208E"/>
    <w:lvl w:ilvl="0" w:tentative="0">
      <w:start w:val="1"/>
      <w:numFmt w:val="bullet"/>
      <w:lvlText w:val="●"/>
      <w:lvlJc w:val="left"/>
      <w:pPr>
        <w:ind w:left="720" w:hanging="360"/>
      </w:pPr>
      <w:rPr>
        <w:u w:val="none"/>
      </w:rPr>
    </w:lvl>
    <w:lvl w:ilvl="1" w:tentative="0">
      <w:start w:val="1"/>
      <w:numFmt w:val="bullet"/>
      <w:lvlText w:val="○"/>
      <w:lvlJc w:val="left"/>
      <w:pPr>
        <w:ind w:left="1440" w:hanging="360"/>
      </w:pPr>
      <w:rPr>
        <w:u w:val="none"/>
      </w:rPr>
    </w:lvl>
    <w:lvl w:ilvl="2" w:tentative="0">
      <w:start w:val="1"/>
      <w:numFmt w:val="bullet"/>
      <w:lvlText w:val="■"/>
      <w:lvlJc w:val="left"/>
      <w:pPr>
        <w:ind w:left="2160" w:hanging="360"/>
      </w:pPr>
      <w:rPr>
        <w:u w:val="none"/>
      </w:rPr>
    </w:lvl>
    <w:lvl w:ilvl="3" w:tentative="0">
      <w:start w:val="1"/>
      <w:numFmt w:val="bullet"/>
      <w:lvlText w:val="●"/>
      <w:lvlJc w:val="left"/>
      <w:pPr>
        <w:ind w:left="2880" w:hanging="360"/>
      </w:pPr>
      <w:rPr>
        <w:u w:val="none"/>
      </w:rPr>
    </w:lvl>
    <w:lvl w:ilvl="4" w:tentative="0">
      <w:start w:val="1"/>
      <w:numFmt w:val="bullet"/>
      <w:lvlText w:val="○"/>
      <w:lvlJc w:val="left"/>
      <w:pPr>
        <w:ind w:left="3600" w:hanging="360"/>
      </w:pPr>
      <w:rPr>
        <w:u w:val="none"/>
      </w:rPr>
    </w:lvl>
    <w:lvl w:ilvl="5" w:tentative="0">
      <w:start w:val="1"/>
      <w:numFmt w:val="bullet"/>
      <w:lvlText w:val="■"/>
      <w:lvlJc w:val="left"/>
      <w:pPr>
        <w:ind w:left="4320" w:hanging="360"/>
      </w:pPr>
      <w:rPr>
        <w:u w:val="none"/>
      </w:rPr>
    </w:lvl>
    <w:lvl w:ilvl="6" w:tentative="0">
      <w:start w:val="1"/>
      <w:numFmt w:val="bullet"/>
      <w:lvlText w:val="●"/>
      <w:lvlJc w:val="left"/>
      <w:pPr>
        <w:ind w:left="5040" w:hanging="360"/>
      </w:pPr>
      <w:rPr>
        <w:u w:val="none"/>
      </w:rPr>
    </w:lvl>
    <w:lvl w:ilvl="7" w:tentative="0">
      <w:start w:val="1"/>
      <w:numFmt w:val="bullet"/>
      <w:lvlText w:val="○"/>
      <w:lvlJc w:val="left"/>
      <w:pPr>
        <w:ind w:left="5760" w:hanging="360"/>
      </w:pPr>
      <w:rPr>
        <w:u w:val="none"/>
      </w:rPr>
    </w:lvl>
    <w:lvl w:ilvl="8" w:tentative="0">
      <w:start w:val="1"/>
      <w:numFmt w:val="bullet"/>
      <w:lvlText w:val="■"/>
      <w:lvlJc w:val="left"/>
      <w:pPr>
        <w:ind w:left="6480" w:hanging="360"/>
      </w:pPr>
      <w:rPr>
        <w:u w:val="none"/>
      </w:rPr>
    </w:lvl>
  </w:abstractNum>
  <w:abstractNum w:abstractNumId="3">
    <w:nsid w:val="59ADCABA"/>
    <w:multiLevelType w:val="multilevel"/>
    <w:tmpl w:val="59ADCABA"/>
    <w:lvl w:ilvl="0" w:tentative="0">
      <w:start w:val="1"/>
      <w:numFmt w:val="bullet"/>
      <w:lvlText w:val="●"/>
      <w:lvlJc w:val="left"/>
      <w:pPr>
        <w:ind w:left="720" w:hanging="360"/>
      </w:pPr>
      <w:rPr>
        <w:u w:val="none"/>
      </w:rPr>
    </w:lvl>
    <w:lvl w:ilvl="1" w:tentative="0">
      <w:start w:val="1"/>
      <w:numFmt w:val="bullet"/>
      <w:lvlText w:val="○"/>
      <w:lvlJc w:val="left"/>
      <w:pPr>
        <w:ind w:left="1440" w:hanging="360"/>
      </w:pPr>
      <w:rPr>
        <w:u w:val="none"/>
      </w:rPr>
    </w:lvl>
    <w:lvl w:ilvl="2" w:tentative="0">
      <w:start w:val="1"/>
      <w:numFmt w:val="bullet"/>
      <w:lvlText w:val="■"/>
      <w:lvlJc w:val="left"/>
      <w:pPr>
        <w:ind w:left="2160" w:hanging="360"/>
      </w:pPr>
      <w:rPr>
        <w:u w:val="none"/>
      </w:rPr>
    </w:lvl>
    <w:lvl w:ilvl="3" w:tentative="0">
      <w:start w:val="1"/>
      <w:numFmt w:val="bullet"/>
      <w:lvlText w:val="●"/>
      <w:lvlJc w:val="left"/>
      <w:pPr>
        <w:ind w:left="2880" w:hanging="360"/>
      </w:pPr>
      <w:rPr>
        <w:u w:val="none"/>
      </w:rPr>
    </w:lvl>
    <w:lvl w:ilvl="4" w:tentative="0">
      <w:start w:val="1"/>
      <w:numFmt w:val="bullet"/>
      <w:lvlText w:val="○"/>
      <w:lvlJc w:val="left"/>
      <w:pPr>
        <w:ind w:left="3600" w:hanging="360"/>
      </w:pPr>
      <w:rPr>
        <w:u w:val="none"/>
      </w:rPr>
    </w:lvl>
    <w:lvl w:ilvl="5" w:tentative="0">
      <w:start w:val="1"/>
      <w:numFmt w:val="bullet"/>
      <w:lvlText w:val="■"/>
      <w:lvlJc w:val="left"/>
      <w:pPr>
        <w:ind w:left="4320" w:hanging="360"/>
      </w:pPr>
      <w:rPr>
        <w:u w:val="none"/>
      </w:rPr>
    </w:lvl>
    <w:lvl w:ilvl="6" w:tentative="0">
      <w:start w:val="1"/>
      <w:numFmt w:val="bullet"/>
      <w:lvlText w:val="●"/>
      <w:lvlJc w:val="left"/>
      <w:pPr>
        <w:ind w:left="5040" w:hanging="360"/>
      </w:pPr>
      <w:rPr>
        <w:u w:val="none"/>
      </w:rPr>
    </w:lvl>
    <w:lvl w:ilvl="7" w:tentative="0">
      <w:start w:val="1"/>
      <w:numFmt w:val="bullet"/>
      <w:lvlText w:val="○"/>
      <w:lvlJc w:val="left"/>
      <w:pPr>
        <w:ind w:left="5760" w:hanging="360"/>
      </w:pPr>
      <w:rPr>
        <w:u w:val="none"/>
      </w:rPr>
    </w:lvl>
    <w:lvl w:ilvl="8" w:tentative="0">
      <w:start w:val="1"/>
      <w:numFmt w:val="bullet"/>
      <w:lvlText w:val="■"/>
      <w:lvlJc w:val="left"/>
      <w:pPr>
        <w:ind w:left="6480" w:hanging="360"/>
      </w:pPr>
      <w:rPr>
        <w:u w:val="none"/>
      </w:rPr>
    </w:lvl>
  </w:abstractNum>
  <w:num w:numId="1">
    <w:abstractNumId w:val="2"/>
  </w:num>
  <w:num w:numId="2">
    <w:abstractNumId w:val="1"/>
  </w:num>
  <w:num w:numId="3">
    <w:abstractNumId w:val="3"/>
  </w:num>
  <w:num w:numId="4">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xmlns:wpsCustomData="http://www.wps.cn/officeDocument/2013/wpsCustomData" mc:Ignorable="w14">
  <w:zoom w:percent="140"/>
  <w:embedTrueTypeFonts/>
  <w:documentProtection w:enforcement="0"/>
  <w:defaultTabStop w:val="720"/>
  <w:footnotePr>
    <w:footnote w:id="0"/>
    <w:footnote w:id="1"/>
  </w:footnotePr>
  <w:endnotePr>
    <w:endnote w:id="0"/>
    <w:endnote w:id="1"/>
  </w:endnotePr>
  <w:compat>
    <w:compatSetting w:name="compatibilityMode" w:uri="http://schemas.microsoft.com/office/word" w:val="15"/>
  </w:compat>
  <w:rsids>
    <w:rsidRoot w:val="00000000"/>
    <w:rsid w:val="5A3D6103"/>
  </w:rsids>
  <m:mathPr>
    <m:brkBin m:val="before"/>
    <m:brkBinSub m:val="--"/>
    <m:smallFrac m:val="0"/>
    <m:dispDef/>
    <m:lMargin m:val="0"/>
    <m:rMargin m:val="0"/>
    <m:defJc m:val="centerGroup"/>
    <m:wrapIndent m:val="1440"/>
    <m:intLim m:val="subSup"/>
    <m:naryLim m:val="undOvr"/>
  </m:mathPr>
  <w:themeFontLang w:val="en-US" w:eastAsia="zh-CN"/>
  <w:clrSchemeMapping w:bg1="light1" w:t1="dark1" w:bg2="light2" w:t2="dark2" w:accent1="accent1" w:accent2="accent2" w:accent3="accent3" w:accent4="accent4" w:accent5="accent5" w:accent6="accent6" w:hyperlink="hyperlink" w:followedHyperlink="followedHyperlink"/>
  <w:doNotIncludeSubdocsInStats/>
  <mc:AlternateContent>
    <mc:Choice Requires="wpsCustomData">
      <wpsCustomData:typoFeatureVersion val="1"/>
    </mc:Choice>
  </mc:AlternateContent>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http://schemas.openxmlformats.org/wordprocessingml/2006/main" xmlns:w14="http://schemas.microsoft.com/office/word/2010/wordml" xmlns:w10="urn:schemas-microsoft-com:office:word" xmlns:sl="http://schemas.openxmlformats.org/schemaLibrary/2006/main" xmlns:wpsCustomData="http://www.wps.cn/officeDocument/2013/wpsCustomData" mc:Ignorable="w14">
  <w:docDefaults>
    <w:rPrDefault>
      <w:rPr>
        <w:rFonts w:ascii="Arial" w:hAnsi="Arial" w:eastAsia="Arial" w:cs="Arial"/>
      </w:rPr>
    </w:rPrDefault>
    <w:pPrDefault/>
  </w:docDefaults>
  <w:latentStyles w:count="260" w:defQFormat="0" w:defUnhideWhenUsed="1" w:defSemiHidden="1" w:defUIPriority="99" w:defLockedState="0">
    <w:lsdException w:qFormat="1" w:unhideWhenUsed="0" w:uiPriority="0" w:semiHidden="0" w:name="Normal"/>
    <w:lsdException w:qFormat="1" w:unhideWhenUsed="0" w:uiPriority="0" w:semiHidden="0" w:name="heading 1"/>
    <w:lsdException w:qFormat="1" w:unhideWhenUsed="0" w:uiPriority="0" w:semiHidden="0" w:name="heading 2"/>
    <w:lsdException w:qFormat="1" w:unhideWhenUsed="0" w:uiPriority="0" w:semiHidden="0" w:name="heading 3"/>
    <w:lsdException w:qFormat="1" w:unhideWhenUsed="0" w:uiPriority="0" w:semiHidden="0" w:name="heading 4"/>
    <w:lsdException w:qFormat="1" w:unhideWhenUsed="0" w:uiPriority="0" w:semiHidden="0" w:name="heading 5"/>
    <w:lsdException w:qFormat="1" w:unhideWhenUsed="0" w:uiPriority="0" w:semiHidden="0" w:name="heading 6"/>
    <w:lsdException w:qFormat="1" w:uiPriority="0" w:name="heading 7"/>
    <w:lsdException w:qFormat="1" w:uiPriority="0" w:name="heading 8"/>
    <w:lsdException w:qFormat="1" w:uiPriority="0" w:name="heading 9"/>
    <w:lsdException w:unhideWhenUsed="0" w:uiPriority="0" w:semiHidden="0" w:name="index 1"/>
    <w:lsdException w:unhideWhenUsed="0" w:uiPriority="0" w:semiHidden="0" w:name="index 2"/>
    <w:lsdException w:unhideWhenUsed="0" w:uiPriority="0" w:semiHidden="0" w:name="index 3"/>
    <w:lsdException w:unhideWhenUsed="0" w:uiPriority="0" w:semiHidden="0" w:name="index 4"/>
    <w:lsdException w:unhideWhenUsed="0" w:uiPriority="0" w:semiHidden="0" w:name="index 5"/>
    <w:lsdException w:unhideWhenUsed="0" w:uiPriority="0" w:semiHidden="0" w:name="index 6"/>
    <w:lsdException w:unhideWhenUsed="0" w:uiPriority="0" w:semiHidden="0" w:name="index 7"/>
    <w:lsdException w:unhideWhenUsed="0" w:uiPriority="0" w:semiHidden="0" w:name="index 8"/>
    <w:lsdException w:unhideWhenUsed="0" w:uiPriority="0" w:semiHidden="0" w:name="index 9"/>
    <w:lsdException w:unhideWhenUsed="0" w:uiPriority="0" w:semiHidden="0" w:name="toc 1"/>
    <w:lsdException w:unhideWhenUsed="0" w:uiPriority="0" w:semiHidden="0" w:name="toc 2"/>
    <w:lsdException w:unhideWhenUsed="0" w:uiPriority="0" w:semiHidden="0" w:name="toc 3"/>
    <w:lsdException w:unhideWhenUsed="0" w:uiPriority="0" w:semiHidden="0" w:name="toc 4"/>
    <w:lsdException w:unhideWhenUsed="0" w:uiPriority="0" w:semiHidden="0" w:name="toc 5"/>
    <w:lsdException w:unhideWhenUsed="0" w:uiPriority="0" w:semiHidden="0" w:name="toc 6"/>
    <w:lsdException w:unhideWhenUsed="0" w:uiPriority="0" w:semiHidden="0" w:name="toc 7"/>
    <w:lsdException w:unhideWhenUsed="0" w:uiPriority="0" w:semiHidden="0" w:name="toc 8"/>
    <w:lsdException w:unhideWhenUsed="0" w:uiPriority="0" w:semiHidden="0" w:name="toc 9"/>
    <w:lsdException w:unhideWhenUsed="0" w:uiPriority="0" w:semiHidden="0" w:name="Normal Indent"/>
    <w:lsdException w:unhideWhenUsed="0" w:uiPriority="0" w:semiHidden="0" w:name="footnote text"/>
    <w:lsdException w:unhideWhenUsed="0" w:uiPriority="0" w:semiHidden="0" w:name="annotation text"/>
    <w:lsdException w:unhideWhenUsed="0" w:uiPriority="0" w:semiHidden="0" w:name="header"/>
    <w:lsdException w:unhideWhenUsed="0" w:uiPriority="0" w:semiHidden="0" w:name="footer"/>
    <w:lsdException w:unhideWhenUsed="0" w:uiPriority="0" w:semiHidden="0" w:name="index heading"/>
    <w:lsdException w:qFormat="1" w:uiPriority="0" w:name="caption"/>
    <w:lsdException w:unhideWhenUsed="0" w:uiPriority="0" w:semiHidden="0" w:name="table of figures"/>
    <w:lsdException w:unhideWhenUsed="0" w:uiPriority="0" w:semiHidden="0" w:name="envelope address"/>
    <w:lsdException w:unhideWhenUsed="0" w:uiPriority="0" w:semiHidden="0" w:name="envelope return"/>
    <w:lsdException w:unhideWhenUsed="0" w:uiPriority="0" w:semiHidden="0" w:name="footnote reference"/>
    <w:lsdException w:unhideWhenUsed="0" w:uiPriority="0" w:semiHidden="0" w:name="annotation reference"/>
    <w:lsdException w:unhideWhenUsed="0" w:uiPriority="0" w:semiHidden="0" w:name="line number"/>
    <w:lsdException w:unhideWhenUsed="0" w:uiPriority="0" w:semiHidden="0" w:name="page number"/>
    <w:lsdException w:unhideWhenUsed="0" w:uiPriority="0" w:semiHidden="0" w:name="endnote reference"/>
    <w:lsdException w:unhideWhenUsed="0" w:uiPriority="0" w:semiHidden="0" w:name="endnote text"/>
    <w:lsdException w:unhideWhenUsed="0" w:uiPriority="0" w:semiHidden="0" w:name="table of authorities"/>
    <w:lsdException w:unhideWhenUsed="0" w:uiPriority="0" w:semiHidden="0" w:name="macro"/>
    <w:lsdException w:unhideWhenUsed="0" w:uiPriority="0" w:semiHidden="0" w:name="toa heading"/>
    <w:lsdException w:unhideWhenUsed="0" w:uiPriority="0" w:semiHidden="0" w:name="List"/>
    <w:lsdException w:unhideWhenUsed="0" w:uiPriority="0" w:semiHidden="0" w:name="List Bullet"/>
    <w:lsdException w:unhideWhenUsed="0" w:uiPriority="0" w:semiHidden="0" w:name="List Number"/>
    <w:lsdException w:unhideWhenUsed="0" w:uiPriority="0" w:semiHidden="0" w:name="List 2"/>
    <w:lsdException w:unhideWhenUsed="0" w:uiPriority="0" w:semiHidden="0" w:name="List 3"/>
    <w:lsdException w:unhideWhenUsed="0" w:uiPriority="0" w:semiHidden="0" w:name="List 4"/>
    <w:lsdException w:unhideWhenUsed="0" w:uiPriority="0" w:semiHidden="0" w:name="List 5"/>
    <w:lsdException w:unhideWhenUsed="0" w:uiPriority="0" w:semiHidden="0" w:name="List Bullet 2"/>
    <w:lsdException w:unhideWhenUsed="0" w:uiPriority="0" w:semiHidden="0" w:name="List Bullet 3"/>
    <w:lsdException w:unhideWhenUsed="0" w:uiPriority="0" w:semiHidden="0" w:name="List Bullet 4"/>
    <w:lsdException w:unhideWhenUsed="0" w:uiPriority="0" w:semiHidden="0" w:name="List Bullet 5"/>
    <w:lsdException w:unhideWhenUsed="0" w:uiPriority="0" w:semiHidden="0" w:name="List Number 2"/>
    <w:lsdException w:unhideWhenUsed="0" w:uiPriority="0" w:semiHidden="0" w:name="List Number 3"/>
    <w:lsdException w:unhideWhenUsed="0" w:uiPriority="0" w:semiHidden="0" w:name="List Number 4"/>
    <w:lsdException w:unhideWhenUsed="0" w:uiPriority="0" w:semiHidden="0" w:name="List Number 5"/>
    <w:lsdException w:qFormat="1" w:unhideWhenUsed="0" w:uiPriority="0" w:semiHidden="0" w:name="Title"/>
    <w:lsdException w:unhideWhenUsed="0" w:uiPriority="0" w:semiHidden="0" w:name="Closing"/>
    <w:lsdException w:unhideWhenUsed="0" w:uiPriority="0" w:semiHidden="0" w:name="Signature"/>
    <w:lsdException w:qFormat="1" w:unhideWhenUsed="0" w:uiPriority="0" w:name="Default Paragraph Font"/>
    <w:lsdException w:unhideWhenUsed="0" w:uiPriority="0" w:semiHidden="0" w:name="Body Text"/>
    <w:lsdException w:unhideWhenUsed="0" w:uiPriority="0" w:semiHidden="0" w:name="Body Text Indent"/>
    <w:lsdException w:unhideWhenUsed="0" w:uiPriority="0" w:semiHidden="0" w:name="List Continue"/>
    <w:lsdException w:unhideWhenUsed="0" w:uiPriority="0" w:semiHidden="0" w:name="List Continue 2"/>
    <w:lsdException w:unhideWhenUsed="0" w:uiPriority="0" w:semiHidden="0" w:name="List Continue 3"/>
    <w:lsdException w:unhideWhenUsed="0" w:uiPriority="0" w:semiHidden="0" w:name="List Continue 4"/>
    <w:lsdException w:unhideWhenUsed="0" w:uiPriority="0" w:semiHidden="0" w:name="List Continue 5"/>
    <w:lsdException w:unhideWhenUsed="0" w:uiPriority="0" w:semiHidden="0" w:name="Message Header"/>
    <w:lsdException w:qFormat="1" w:unhideWhenUsed="0" w:uiPriority="0" w:semiHidden="0" w:name="Subtitle"/>
    <w:lsdException w:unhideWhenUsed="0" w:uiPriority="0" w:semiHidden="0" w:name="Salutation"/>
    <w:lsdException w:unhideWhenUsed="0" w:uiPriority="0" w:semiHidden="0" w:name="Date"/>
    <w:lsdException w:unhideWhenUsed="0" w:uiPriority="0" w:semiHidden="0" w:name="Body Text First Indent"/>
    <w:lsdException w:unhideWhenUsed="0" w:uiPriority="0" w:semiHidden="0" w:name="Body Text First Indent 2"/>
    <w:lsdException w:unhideWhenUsed="0" w:uiPriority="0" w:semiHidden="0" w:name="Note Heading"/>
    <w:lsdException w:unhideWhenUsed="0" w:uiPriority="0" w:semiHidden="0" w:name="Body Text 2"/>
    <w:lsdException w:unhideWhenUsed="0" w:uiPriority="0" w:semiHidden="0" w:name="Body Text 3"/>
    <w:lsdException w:unhideWhenUsed="0" w:uiPriority="0" w:semiHidden="0" w:name="Body Text Indent 2"/>
    <w:lsdException w:unhideWhenUsed="0" w:uiPriority="0" w:semiHidden="0" w:name="Body Text Indent 3"/>
    <w:lsdException w:unhideWhenUsed="0" w:uiPriority="0" w:semiHidden="0" w:name="Block Text"/>
    <w:lsdException w:unhideWhenUsed="0" w:uiPriority="0" w:semiHidden="0" w:name="Hyperlink"/>
    <w:lsdException w:unhideWhenUsed="0" w:uiPriority="0" w:semiHidden="0" w:name="FollowedHyperlink"/>
    <w:lsdException w:qFormat="1" w:unhideWhenUsed="0" w:uiPriority="0" w:semiHidden="0" w:name="Strong"/>
    <w:lsdException w:qFormat="1" w:unhideWhenUsed="0" w:uiPriority="0" w:semiHidden="0" w:name="Emphasis"/>
    <w:lsdException w:unhideWhenUsed="0" w:uiPriority="0" w:semiHidden="0" w:name="Document Map"/>
    <w:lsdException w:unhideWhenUsed="0" w:uiPriority="0" w:semiHidden="0" w:name="Plain Text"/>
    <w:lsdException w:unhideWhenUsed="0" w:uiPriority="0" w:semiHidden="0" w:name="E-mail Signature"/>
    <w:lsdException w:unhideWhenUsed="0" w:uiPriority="0" w:semiHidden="0" w:name="Normal (Web)"/>
    <w:lsdException w:unhideWhenUsed="0" w:uiPriority="0" w:semiHidden="0" w:name="HTML Acronym"/>
    <w:lsdException w:unhideWhenUsed="0" w:uiPriority="0" w:semiHidden="0" w:name="HTML Address"/>
    <w:lsdException w:unhideWhenUsed="0" w:uiPriority="0" w:semiHidden="0" w:name="HTML Cite"/>
    <w:lsdException w:unhideWhenUsed="0" w:uiPriority="0" w:semiHidden="0" w:name="HTML Code"/>
    <w:lsdException w:unhideWhenUsed="0" w:uiPriority="0" w:semiHidden="0" w:name="HTML Definition"/>
    <w:lsdException w:unhideWhenUsed="0" w:uiPriority="0" w:semiHidden="0" w:name="HTML Keyboard"/>
    <w:lsdException w:unhideWhenUsed="0" w:uiPriority="0" w:semiHidden="0" w:name="HTML Preformatted"/>
    <w:lsdException w:unhideWhenUsed="0" w:uiPriority="0" w:semiHidden="0" w:name="HTML Sample"/>
    <w:lsdException w:unhideWhenUsed="0" w:uiPriority="0" w:semiHidden="0" w:name="HTML Typewriter"/>
    <w:lsdException w:unhideWhenUsed="0" w:uiPriority="0" w:semiHidden="0" w:name="HTML Variable"/>
    <w:lsdException w:unhideWhenUsed="0" w:uiPriority="0" w:name="Normal Table"/>
    <w:lsdException w:unhideWhenUsed="0" w:uiPriority="0" w:semiHidden="0" w:name="annotation subject"/>
    <w:lsdException w:unhideWhenUsed="0" w:uiPriority="0" w:semiHidden="0" w:name="Table Simple 1"/>
    <w:lsdException w:unhideWhenUsed="0" w:uiPriority="0" w:semiHidden="0" w:name="Table Simple 2"/>
    <w:lsdException w:unhideWhenUsed="0" w:uiPriority="0" w:semiHidden="0" w:name="Table Simple 3"/>
    <w:lsdException w:unhideWhenUsed="0" w:uiPriority="0" w:semiHidden="0" w:name="Table Classic 1"/>
    <w:lsdException w:unhideWhenUsed="0" w:uiPriority="0" w:semiHidden="0" w:name="Table Classic 2"/>
    <w:lsdException w:unhideWhenUsed="0" w:uiPriority="0" w:semiHidden="0" w:name="Table Classic 3"/>
    <w:lsdException w:unhideWhenUsed="0" w:uiPriority="0" w:semiHidden="0" w:name="Table Classic 4"/>
    <w:lsdException w:unhideWhenUsed="0" w:uiPriority="0" w:semiHidden="0" w:name="Table Colorful 1"/>
    <w:lsdException w:unhideWhenUsed="0" w:uiPriority="0" w:semiHidden="0" w:name="Table Colorful 2"/>
    <w:lsdException w:unhideWhenUsed="0" w:uiPriority="0" w:semiHidden="0" w:name="Table Colorful 3"/>
    <w:lsdException w:unhideWhenUsed="0" w:uiPriority="0" w:semiHidden="0" w:name="Table Columns 1"/>
    <w:lsdException w:unhideWhenUsed="0" w:uiPriority="0" w:semiHidden="0" w:name="Table Columns 2"/>
    <w:lsdException w:unhideWhenUsed="0" w:uiPriority="0" w:semiHidden="0" w:name="Table Columns 3"/>
    <w:lsdException w:unhideWhenUsed="0" w:uiPriority="0" w:semiHidden="0" w:name="Table Columns 4"/>
    <w:lsdException w:unhideWhenUsed="0" w:uiPriority="0" w:semiHidden="0" w:name="Table Columns 5"/>
    <w:lsdException w:unhideWhenUsed="0" w:uiPriority="0" w:semiHidden="0" w:name="Table Grid 1"/>
    <w:lsdException w:unhideWhenUsed="0" w:uiPriority="0" w:semiHidden="0" w:name="Table Grid 2"/>
    <w:lsdException w:unhideWhenUsed="0" w:uiPriority="0" w:semiHidden="0" w:name="Table Grid 3"/>
    <w:lsdException w:unhideWhenUsed="0" w:uiPriority="0" w:semiHidden="0" w:name="Table Grid 4"/>
    <w:lsdException w:unhideWhenUsed="0" w:uiPriority="0" w:semiHidden="0" w:name="Table Grid 5"/>
    <w:lsdException w:unhideWhenUsed="0" w:uiPriority="0" w:semiHidden="0" w:name="Table Grid 6"/>
    <w:lsdException w:unhideWhenUsed="0" w:uiPriority="0" w:semiHidden="0" w:name="Table Grid 7"/>
    <w:lsdException w:unhideWhenUsed="0" w:uiPriority="0" w:semiHidden="0" w:name="Table Grid 8"/>
    <w:lsdException w:unhideWhenUsed="0" w:uiPriority="0" w:semiHidden="0" w:name="Table List 1"/>
    <w:lsdException w:unhideWhenUsed="0" w:uiPriority="0" w:semiHidden="0" w:name="Table List 2"/>
    <w:lsdException w:unhideWhenUsed="0" w:uiPriority="0" w:semiHidden="0" w:name="Table List 3"/>
    <w:lsdException w:unhideWhenUsed="0" w:uiPriority="0" w:semiHidden="0" w:name="Table List 4"/>
    <w:lsdException w:unhideWhenUsed="0" w:uiPriority="0" w:semiHidden="0" w:name="Table List 5"/>
    <w:lsdException w:unhideWhenUsed="0" w:uiPriority="0" w:semiHidden="0" w:name="Table List 6"/>
    <w:lsdException w:unhideWhenUsed="0" w:uiPriority="0" w:semiHidden="0" w:name="Table List 7"/>
    <w:lsdException w:unhideWhenUsed="0" w:uiPriority="0" w:semiHidden="0" w:name="Table List 8"/>
    <w:lsdException w:unhideWhenUsed="0" w:uiPriority="0" w:semiHidden="0" w:name="Table 3D effects 1"/>
    <w:lsdException w:unhideWhenUsed="0" w:uiPriority="0" w:semiHidden="0" w:name="Table 3D effects 2"/>
    <w:lsdException w:unhideWhenUsed="0" w:uiPriority="0" w:semiHidden="0" w:name="Table 3D effects 3"/>
    <w:lsdException w:unhideWhenUsed="0" w:uiPriority="0" w:semiHidden="0" w:name="Table Contemporary"/>
    <w:lsdException w:unhideWhenUsed="0" w:uiPriority="0" w:semiHidden="0" w:name="Table Elegant"/>
    <w:lsdException w:unhideWhenUsed="0" w:uiPriority="0" w:semiHidden="0" w:name="Table Professional"/>
    <w:lsdException w:unhideWhenUsed="0" w:uiPriority="0" w:semiHidden="0" w:name="Table Subtle 1"/>
    <w:lsdException w:unhideWhenUsed="0" w:uiPriority="0" w:semiHidden="0" w:name="Table Subtle 2"/>
    <w:lsdException w:unhideWhenUsed="0" w:uiPriority="0" w:semiHidden="0" w:name="Table Web 1"/>
    <w:lsdException w:unhideWhenUsed="0" w:uiPriority="0" w:semiHidden="0" w:name="Table Web 2"/>
    <w:lsdException w:unhideWhenUsed="0" w:uiPriority="0" w:semiHidden="0" w:name="Table Web 3"/>
    <w:lsdException w:unhideWhenUsed="0" w:uiPriority="0" w:semiHidden="0" w:name="Balloon Text"/>
    <w:lsdException w:unhideWhenUsed="0" w:uiPriority="0" w:semiHidden="0" w:name="Table Grid"/>
    <w:lsdException w:unhideWhenUsed="0" w:uiPriority="0" w:semiHidden="0" w:name="Table Theme"/>
    <w:lsdException w:unhideWhenUsed="0" w:uiPriority="60" w:semiHidden="0" w:name="Light Shading"/>
    <w:lsdException w:unhideWhenUsed="0" w:uiPriority="61" w:semiHidden="0" w:name="Light List"/>
    <w:lsdException w:unhideWhenUsed="0" w:uiPriority="62" w:semiHidden="0" w:name="Light Grid"/>
    <w:lsdException w:unhideWhenUsed="0" w:uiPriority="63" w:semiHidden="0" w:name="Medium Shading 1"/>
    <w:lsdException w:unhideWhenUsed="0" w:uiPriority="64" w:semiHidden="0" w:name="Medium Shading 2"/>
    <w:lsdException w:unhideWhenUsed="0" w:uiPriority="65" w:semiHidden="0" w:name="Medium List 1"/>
    <w:lsdException w:unhideWhenUsed="0" w:uiPriority="66" w:semiHidden="0" w:name="Medium List 2"/>
    <w:lsdException w:unhideWhenUsed="0" w:uiPriority="67" w:semiHidden="0" w:name="Medium Grid 1"/>
    <w:lsdException w:unhideWhenUsed="0" w:uiPriority="68" w:semiHidden="0" w:name="Medium Grid 2"/>
    <w:lsdException w:unhideWhenUsed="0" w:uiPriority="69" w:semiHidden="0" w:name="Medium Grid 3"/>
    <w:lsdException w:unhideWhenUsed="0" w:uiPriority="70" w:semiHidden="0" w:name="Dark List"/>
    <w:lsdException w:unhideWhenUsed="0" w:uiPriority="71" w:semiHidden="0" w:name="Colorful Shading"/>
    <w:lsdException w:unhideWhenUsed="0" w:uiPriority="72" w:semiHidden="0" w:name="Colorful List"/>
    <w:lsdException w:unhideWhenUsed="0" w:uiPriority="73" w:semiHidden="0" w:name="Colorful Grid"/>
    <w:lsdException w:unhideWhenUsed="0" w:uiPriority="60" w:semiHidden="0" w:name="Light Shading Accent 1"/>
    <w:lsdException w:unhideWhenUsed="0" w:uiPriority="61" w:semiHidden="0" w:name="Light List Accent 1"/>
    <w:lsdException w:unhideWhenUsed="0" w:uiPriority="62" w:semiHidden="0" w:name="Light Grid Accent 1"/>
    <w:lsdException w:unhideWhenUsed="0" w:uiPriority="63" w:semiHidden="0" w:name="Medium Shading 1 Accent 1"/>
    <w:lsdException w:unhideWhenUsed="0" w:uiPriority="64" w:semiHidden="0" w:name="Medium Shading 2 Accent 1"/>
    <w:lsdException w:unhideWhenUsed="0" w:uiPriority="65" w:semiHidden="0" w:name="Medium List 1 Accent 1"/>
    <w:lsdException w:unhideWhenUsed="0" w:uiPriority="66" w:semiHidden="0" w:name="Medium List 2 Accent 1"/>
    <w:lsdException w:unhideWhenUsed="0" w:uiPriority="67" w:semiHidden="0" w:name="Medium Grid 1 Accent 1"/>
    <w:lsdException w:unhideWhenUsed="0" w:uiPriority="68" w:semiHidden="0" w:name="Medium Grid 2 Accent 1"/>
    <w:lsdException w:unhideWhenUsed="0" w:uiPriority="69" w:semiHidden="0" w:name="Medium Grid 3 Accent 1"/>
    <w:lsdException w:unhideWhenUsed="0" w:uiPriority="70" w:semiHidden="0" w:name="Dark List Accent 1"/>
    <w:lsdException w:unhideWhenUsed="0" w:uiPriority="71" w:semiHidden="0" w:name="Colorful Shading Accent 1"/>
    <w:lsdException w:unhideWhenUsed="0" w:uiPriority="72" w:semiHidden="0" w:name="Colorful List Accent 1"/>
    <w:lsdException w:unhideWhenUsed="0" w:uiPriority="73" w:semiHidden="0" w:name="Colorful Grid Accent 1"/>
    <w:lsdException w:unhideWhenUsed="0" w:uiPriority="60" w:semiHidden="0" w:name="Light Shading Accent 2"/>
    <w:lsdException w:unhideWhenUsed="0" w:uiPriority="61" w:semiHidden="0" w:name="Light List Accent 2"/>
    <w:lsdException w:unhideWhenUsed="0" w:uiPriority="62" w:semiHidden="0" w:name="Light Grid Accent 2"/>
    <w:lsdException w:unhideWhenUsed="0" w:uiPriority="63" w:semiHidden="0" w:name="Medium Shading 1 Accent 2"/>
    <w:lsdException w:unhideWhenUsed="0" w:uiPriority="64" w:semiHidden="0" w:name="Medium Shading 2 Accent 2"/>
    <w:lsdException w:unhideWhenUsed="0" w:uiPriority="65" w:semiHidden="0" w:name="Medium List 1 Accent 2"/>
    <w:lsdException w:unhideWhenUsed="0" w:uiPriority="66" w:semiHidden="0" w:name="Medium List 2 Accent 2"/>
    <w:lsdException w:unhideWhenUsed="0" w:uiPriority="67" w:semiHidden="0" w:name="Medium Grid 1 Accent 2"/>
    <w:lsdException w:unhideWhenUsed="0" w:uiPriority="68" w:semiHidden="0" w:name="Medium Grid 2 Accent 2"/>
    <w:lsdException w:unhideWhenUsed="0" w:uiPriority="69" w:semiHidden="0" w:name="Medium Grid 3 Accent 2"/>
    <w:lsdException w:unhideWhenUsed="0" w:uiPriority="70" w:semiHidden="0" w:name="Dark List Accent 2"/>
    <w:lsdException w:unhideWhenUsed="0" w:uiPriority="71" w:semiHidden="0" w:name="Colorful Shading Accent 2"/>
    <w:lsdException w:unhideWhenUsed="0" w:uiPriority="72" w:semiHidden="0" w:name="Colorful List Accent 2"/>
    <w:lsdException w:unhideWhenUsed="0" w:uiPriority="73" w:semiHidden="0" w:name="Colorful Grid Accent 2"/>
    <w:lsdException w:unhideWhenUsed="0" w:uiPriority="60" w:semiHidden="0" w:name="Light Shading Accent 3"/>
    <w:lsdException w:unhideWhenUsed="0" w:uiPriority="61" w:semiHidden="0" w:name="Light List Accent 3"/>
    <w:lsdException w:unhideWhenUsed="0" w:uiPriority="62" w:semiHidden="0" w:name="Light Grid Accent 3"/>
    <w:lsdException w:unhideWhenUsed="0" w:uiPriority="63" w:semiHidden="0" w:name="Medium Shading 1 Accent 3"/>
    <w:lsdException w:unhideWhenUsed="0" w:uiPriority="64" w:semiHidden="0" w:name="Medium Shading 2 Accent 3"/>
    <w:lsdException w:unhideWhenUsed="0" w:uiPriority="65" w:semiHidden="0" w:name="Medium List 1 Accent 3"/>
    <w:lsdException w:unhideWhenUsed="0" w:uiPriority="66" w:semiHidden="0" w:name="Medium List 2 Accent 3"/>
    <w:lsdException w:unhideWhenUsed="0" w:uiPriority="67" w:semiHidden="0" w:name="Medium Grid 1 Accent 3"/>
    <w:lsdException w:unhideWhenUsed="0" w:uiPriority="68" w:semiHidden="0" w:name="Medium Grid 2 Accent 3"/>
    <w:lsdException w:unhideWhenUsed="0" w:uiPriority="69" w:semiHidden="0" w:name="Medium Grid 3 Accent 3"/>
    <w:lsdException w:unhideWhenUsed="0" w:uiPriority="70" w:semiHidden="0" w:name="Dark List Accent 3"/>
    <w:lsdException w:unhideWhenUsed="0" w:uiPriority="71" w:semiHidden="0" w:name="Colorful Shading Accent 3"/>
    <w:lsdException w:unhideWhenUsed="0" w:uiPriority="72" w:semiHidden="0" w:name="Colorful List Accent 3"/>
    <w:lsdException w:unhideWhenUsed="0" w:uiPriority="73" w:semiHidden="0" w:name="Colorful Grid Accent 3"/>
    <w:lsdException w:unhideWhenUsed="0" w:uiPriority="60" w:semiHidden="0" w:name="Light Shading Accent 4"/>
    <w:lsdException w:unhideWhenUsed="0" w:uiPriority="61" w:semiHidden="0" w:name="Light List Accent 4"/>
    <w:lsdException w:unhideWhenUsed="0" w:uiPriority="62" w:semiHidden="0" w:name="Light Grid Accent 4"/>
    <w:lsdException w:unhideWhenUsed="0" w:uiPriority="63" w:semiHidden="0" w:name="Medium Shading 1 Accent 4"/>
    <w:lsdException w:unhideWhenUsed="0" w:uiPriority="64" w:semiHidden="0" w:name="Medium Shading 2 Accent 4"/>
    <w:lsdException w:unhideWhenUsed="0" w:uiPriority="65" w:semiHidden="0" w:name="Medium List 1 Accent 4"/>
    <w:lsdException w:unhideWhenUsed="0" w:uiPriority="66" w:semiHidden="0" w:name="Medium List 2 Accent 4"/>
    <w:lsdException w:unhideWhenUsed="0" w:uiPriority="67" w:semiHidden="0" w:name="Medium Grid 1 Accent 4"/>
    <w:lsdException w:unhideWhenUsed="0" w:uiPriority="68" w:semiHidden="0" w:name="Medium Grid 2 Accent 4"/>
    <w:lsdException w:unhideWhenUsed="0" w:uiPriority="69" w:semiHidden="0" w:name="Medium Grid 3 Accent 4"/>
    <w:lsdException w:unhideWhenUsed="0" w:uiPriority="70" w:semiHidden="0" w:name="Dark List Accent 4"/>
    <w:lsdException w:unhideWhenUsed="0" w:uiPriority="71" w:semiHidden="0" w:name="Colorful Shading Accent 4"/>
    <w:lsdException w:unhideWhenUsed="0" w:uiPriority="72" w:semiHidden="0" w:name="Colorful List Accent 4"/>
    <w:lsdException w:unhideWhenUsed="0" w:uiPriority="73" w:semiHidden="0" w:name="Colorful Grid Accent 4"/>
    <w:lsdException w:unhideWhenUsed="0" w:uiPriority="60" w:semiHidden="0" w:name="Light Shading Accent 5"/>
    <w:lsdException w:unhideWhenUsed="0" w:uiPriority="61" w:semiHidden="0" w:name="Light List Accent 5"/>
    <w:lsdException w:unhideWhenUsed="0" w:uiPriority="62" w:semiHidden="0" w:name="Light Grid Accent 5"/>
    <w:lsdException w:unhideWhenUsed="0" w:uiPriority="63" w:semiHidden="0" w:name="Medium Shading 1 Accent 5"/>
    <w:lsdException w:unhideWhenUsed="0" w:uiPriority="64" w:semiHidden="0" w:name="Medium Shading 2 Accent 5"/>
    <w:lsdException w:unhideWhenUsed="0" w:uiPriority="65" w:semiHidden="0" w:name="Medium List 1 Accent 5"/>
    <w:lsdException w:unhideWhenUsed="0" w:uiPriority="66" w:semiHidden="0" w:name="Medium List 2 Accent 5"/>
    <w:lsdException w:unhideWhenUsed="0" w:uiPriority="67" w:semiHidden="0" w:name="Medium Grid 1 Accent 5"/>
    <w:lsdException w:unhideWhenUsed="0" w:uiPriority="68" w:semiHidden="0" w:name="Medium Grid 2 Accent 5"/>
    <w:lsdException w:unhideWhenUsed="0" w:uiPriority="69" w:semiHidden="0" w:name="Medium Grid 3 Accent 5"/>
    <w:lsdException w:unhideWhenUsed="0" w:uiPriority="70" w:semiHidden="0" w:name="Dark List Accent 5"/>
    <w:lsdException w:unhideWhenUsed="0" w:uiPriority="71" w:semiHidden="0" w:name="Colorful Shading Accent 5"/>
    <w:lsdException w:unhideWhenUsed="0" w:uiPriority="72" w:semiHidden="0" w:name="Colorful List Accent 5"/>
    <w:lsdException w:unhideWhenUsed="0" w:uiPriority="73" w:semiHidden="0" w:name="Colorful Grid Accent 5"/>
    <w:lsdException w:unhideWhenUsed="0" w:uiPriority="60" w:semiHidden="0" w:name="Light Shading Accent 6"/>
    <w:lsdException w:unhideWhenUsed="0" w:uiPriority="61" w:semiHidden="0" w:name="Light List Accent 6"/>
    <w:lsdException w:unhideWhenUsed="0" w:uiPriority="62" w:semiHidden="0" w:name="Light Grid Accent 6"/>
    <w:lsdException w:unhideWhenUsed="0" w:uiPriority="63" w:semiHidden="0" w:name="Medium Shading 1 Accent 6"/>
    <w:lsdException w:unhideWhenUsed="0" w:uiPriority="64" w:semiHidden="0" w:name="Medium Shading 2 Accent 6"/>
    <w:lsdException w:unhideWhenUsed="0" w:uiPriority="65" w:semiHidden="0" w:name="Medium List 1 Accent 6"/>
    <w:lsdException w:unhideWhenUsed="0" w:uiPriority="66" w:semiHidden="0" w:name="Medium List 2 Accent 6"/>
    <w:lsdException w:unhideWhenUsed="0" w:uiPriority="67" w:semiHidden="0" w:name="Medium Grid 1 Accent 6"/>
    <w:lsdException w:unhideWhenUsed="0" w:uiPriority="68" w:semiHidden="0" w:name="Medium Grid 2 Accent 6"/>
    <w:lsdException w:unhideWhenUsed="0" w:uiPriority="69" w:semiHidden="0" w:name="Medium Grid 3 Accent 6"/>
    <w:lsdException w:unhideWhenUsed="0" w:uiPriority="70" w:semiHidden="0" w:name="Dark List Accent 6"/>
    <w:lsdException w:unhideWhenUsed="0" w:uiPriority="71" w:semiHidden="0" w:name="Colorful Shading Accent 6"/>
    <w:lsdException w:unhideWhenUsed="0" w:uiPriority="72" w:semiHidden="0" w:name="Colorful List Accent 6"/>
    <w:lsdException w:unhideWhenUsed="0" w:uiPriority="73" w:semiHidden="0" w:name="Colorful Grid Accent 6"/>
  </w:latentStyles>
  <w:style w:type="paragraph" w:default="1" w:styleId="1">
    <w:name w:val="Normal"/>
    <w:qFormat/>
    <w:uiPriority w:val="0"/>
    <w:pPr>
      <w:spacing w:line="276" w:lineRule="auto"/>
    </w:pPr>
    <w:rPr>
      <w:rFonts w:ascii="Arial" w:hAnsi="Arial" w:eastAsia="Arial" w:cs="Arial"/>
      <w:sz w:val="22"/>
      <w:szCs w:val="22"/>
      <w:lang w:val="vi"/>
    </w:rPr>
  </w:style>
  <w:style w:type="paragraph" w:styleId="2">
    <w:name w:val="heading 1"/>
    <w:basedOn w:val="1"/>
    <w:next w:val="1"/>
    <w:qFormat/>
    <w:uiPriority w:val="0"/>
    <w:pPr>
      <w:keepNext/>
      <w:keepLines/>
      <w:pageBreakBefore w:val="0"/>
      <w:spacing w:before="400" w:after="120"/>
    </w:pPr>
    <w:rPr>
      <w:sz w:val="40"/>
      <w:szCs w:val="40"/>
    </w:rPr>
  </w:style>
  <w:style w:type="paragraph" w:styleId="3">
    <w:name w:val="heading 2"/>
    <w:basedOn w:val="1"/>
    <w:next w:val="1"/>
    <w:qFormat/>
    <w:uiPriority w:val="0"/>
    <w:pPr>
      <w:keepNext/>
      <w:keepLines/>
      <w:pageBreakBefore w:val="0"/>
      <w:spacing w:before="360" w:after="120"/>
    </w:pPr>
    <w:rPr>
      <w:sz w:val="32"/>
      <w:szCs w:val="32"/>
    </w:rPr>
  </w:style>
  <w:style w:type="paragraph" w:styleId="4">
    <w:name w:val="heading 3"/>
    <w:basedOn w:val="1"/>
    <w:next w:val="1"/>
    <w:qFormat/>
    <w:uiPriority w:val="0"/>
    <w:pPr>
      <w:keepNext/>
      <w:keepLines/>
      <w:pageBreakBefore w:val="0"/>
      <w:spacing w:before="320" w:after="80"/>
    </w:pPr>
    <w:rPr>
      <w:color w:val="434343"/>
      <w:sz w:val="28"/>
      <w:szCs w:val="28"/>
    </w:rPr>
  </w:style>
  <w:style w:type="paragraph" w:styleId="5">
    <w:name w:val="heading 4"/>
    <w:basedOn w:val="1"/>
    <w:next w:val="1"/>
    <w:qFormat/>
    <w:uiPriority w:val="0"/>
    <w:pPr>
      <w:keepNext/>
      <w:keepLines/>
      <w:pageBreakBefore w:val="0"/>
      <w:spacing w:before="280" w:after="80"/>
    </w:pPr>
    <w:rPr>
      <w:color w:val="666666"/>
      <w:sz w:val="24"/>
      <w:szCs w:val="24"/>
    </w:rPr>
  </w:style>
  <w:style w:type="paragraph" w:styleId="6">
    <w:name w:val="heading 5"/>
    <w:basedOn w:val="1"/>
    <w:next w:val="1"/>
    <w:qFormat/>
    <w:uiPriority w:val="0"/>
    <w:pPr>
      <w:keepNext/>
      <w:keepLines/>
      <w:pageBreakBefore w:val="0"/>
      <w:spacing w:before="240" w:after="80"/>
    </w:pPr>
    <w:rPr>
      <w:color w:val="666666"/>
      <w:sz w:val="22"/>
      <w:szCs w:val="22"/>
    </w:rPr>
  </w:style>
  <w:style w:type="paragraph" w:styleId="7">
    <w:name w:val="heading 6"/>
    <w:basedOn w:val="1"/>
    <w:next w:val="1"/>
    <w:qFormat/>
    <w:uiPriority w:val="0"/>
    <w:pPr>
      <w:keepNext/>
      <w:keepLines/>
      <w:pageBreakBefore w:val="0"/>
      <w:spacing w:before="240" w:after="80"/>
    </w:pPr>
    <w:rPr>
      <w:i/>
      <w:iCs/>
      <w:color w:val="666666"/>
      <w:sz w:val="22"/>
      <w:szCs w:val="22"/>
    </w:rPr>
  </w:style>
  <w:style w:type="character" w:default="1" w:styleId="8">
    <w:name w:val="Default Paragraph Font"/>
    <w:semiHidden/>
    <w:qFormat/>
    <w:uiPriority w:val="0"/>
  </w:style>
  <w:style w:type="table" w:default="1" w:styleId="9">
    <w:name w:val="Normal Table"/>
    <w:semiHidden/>
    <w:uiPriority w:val="0"/>
    <w:tblPr>
      <w:tblCellMar>
        <w:top w:w="0" w:type="dxa"/>
        <w:left w:w="108" w:type="dxa"/>
        <w:bottom w:w="0" w:type="dxa"/>
        <w:right w:w="108" w:type="dxa"/>
      </w:tblCellMar>
    </w:tblPr>
  </w:style>
  <w:style w:type="paragraph" w:styleId="10">
    <w:name w:val="Subtitle"/>
    <w:basedOn w:val="1"/>
    <w:next w:val="1"/>
    <w:qFormat/>
    <w:uiPriority w:val="0"/>
    <w:pPr>
      <w:keepNext/>
      <w:keepLines/>
      <w:pageBreakBefore w:val="0"/>
      <w:spacing w:before="0" w:after="320"/>
    </w:pPr>
    <w:rPr>
      <w:rFonts w:ascii="Arial" w:hAnsi="Arial" w:eastAsia="Arial" w:cs="Arial"/>
      <w:color w:val="666666"/>
      <w:sz w:val="30"/>
      <w:szCs w:val="30"/>
    </w:rPr>
  </w:style>
  <w:style w:type="paragraph" w:styleId="11">
    <w:name w:val="Title"/>
    <w:basedOn w:val="1"/>
    <w:next w:val="1"/>
    <w:qFormat/>
    <w:uiPriority w:val="0"/>
    <w:pPr>
      <w:keepNext/>
      <w:keepLines/>
      <w:pageBreakBefore w:val="0"/>
      <w:spacing w:before="0" w:after="60"/>
    </w:pPr>
    <w:rPr>
      <w:sz w:val="52"/>
      <w:szCs w:val="52"/>
    </w:rPr>
  </w:style>
  <w:style w:type="table" w:customStyle="1" w:styleId="12">
    <w:name w:val="TableNormal"/>
    <w:qFormat/>
    <w:uiPriority w:val="0"/>
    <w:tblPr>
      <w:tblCellMar>
        <w:top w:w="100" w:type="dxa"/>
        <w:left w:w="100" w:type="dxa"/>
        <w:bottom w:w="100" w:type="dxa"/>
        <w:right w:w="100" w:type="dxa"/>
      </w:tblCellMar>
    </w:tblPr>
  </w:style>
</w:styles>
</file>

<file path=word/_rels/document.xml.rels><?xml version="1.0" encoding="UTF-8" standalone="yes"?>
<Relationships xmlns="http://schemas.openxmlformats.org/package/2006/relationships"><Relationship Id="rId9" Type="http://schemas.openxmlformats.org/officeDocument/2006/relationships/fontTable" Target="fontTable.xml"/><Relationship Id="rId8" Type="http://schemas.openxmlformats.org/officeDocument/2006/relationships/numbering" Target="numbering.xml"/><Relationship Id="rId7" Type="http://schemas.openxmlformats.org/officeDocument/2006/relationships/image" Target="media/image2.png"/><Relationship Id="rId6" Type="http://schemas.openxmlformats.org/officeDocument/2006/relationships/image" Target="media/image1.png"/><Relationship Id="rId5" Type="http://schemas.openxmlformats.org/officeDocument/2006/relationships/theme" Target="theme/theme1.xml"/><Relationship Id="rId4" Type="http://schemas.openxmlformats.org/officeDocument/2006/relationships/endnotes" Target="endnotes.xml"/><Relationship Id="rId3" Type="http://schemas.openxmlformats.org/officeDocument/2006/relationships/footnotes" Target="footnotes.xml"/><Relationship Id="rId2" Type="http://schemas.openxmlformats.org/officeDocument/2006/relationships/settings" Target="settings.xml"/><Relationship Id="rId1" Type="http://schemas.openxmlformats.org/officeDocument/2006/relationships/styles" Target="styles.xml"/></Relationships>
</file>

<file path=word/_rels/fontTable.xml.rels><?xml version="1.0" encoding="UTF-8" standalone="yes"?>
<Relationships xmlns="http://schemas.openxmlformats.org/package/2006/relationships"><Relationship Id="rId4" Type="http://schemas.openxmlformats.org/officeDocument/2006/relationships/font" Target="fonts/font4.odttf"/><Relationship Id="rId3" Type="http://schemas.openxmlformats.org/officeDocument/2006/relationships/font" Target="fonts/font3.odttf"/><Relationship Id="rId2" Type="http://schemas.openxmlformats.org/officeDocument/2006/relationships/font" Target="fonts/font2.odttf"/><Relationship Id="rId1" Type="http://schemas.openxmlformats.org/officeDocument/2006/relationships/font" Target="fonts/font1.odttf"/></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theme>
</file>

<file path=docProps/app.xml><?xml version="1.0" encoding="utf-8"?>
<Properties xmlns="http://schemas.openxmlformats.org/officeDocument/2006/extended-properties" xmlns:vt="http://schemas.openxmlformats.org/officeDocument/2006/docPropsVTypes">
  <Pages>3</Pages>
  <Words>594</Words>
  <Characters>2201</Characters>
  <TotalTime>80</TotalTime>
  <ScaleCrop>false</ScaleCrop>
  <LinksUpToDate>false</LinksUpToDate>
  <CharactersWithSpaces>2764</CharactersWithSpaces>
  <Application>WPS Office_12.1.0.29162_F1E327BC-269C-435d-A152-05C5408002CA</Applicat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erms:created xsi:type="dcterms:W3CDTF">2026-10-13T13:08:19Z</dcterms:created>
  <dc:creator>pc</dc:creator>
  <cp:lastModifiedBy>na phạm</cp:lastModifiedBy>
  <dcterms:modified xsi:type="dcterms:W3CDTF">2026-10-13T14:32:45Z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KSOTemplateDocerSaveRecord">
    <vt:lpwstr>eyJoZGlkIjoiYmRmMzhjMWQyNDhkMWI4YzRjZjk4ZmMyMWQ1MDI5ODciLCJ1c2VySWQiOiIxMzkyMjY3Nzc3MDg3In0=</vt:lpwstr>
  </property>
  <property fmtid="{D5CDD505-2E9C-101B-9397-08002B2CF9AE}" pid="3" name="KSOProductBuildVer">
    <vt:lpwstr>1033-12.1.0.29162</vt:lpwstr>
  </property>
  <property fmtid="{D5CDD505-2E9C-101B-9397-08002B2CF9AE}" pid="4" name="ICV">
    <vt:lpwstr>54872C2A71DA4740AD79EA8CDFEC965B_12</vt:lpwstr>
  </property>
</Properties>
</file>